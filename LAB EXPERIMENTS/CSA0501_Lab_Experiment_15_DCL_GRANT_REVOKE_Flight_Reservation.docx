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22F3C">
      <w:pPr>
        <w:jc w:val="center"/>
      </w:pPr>
      <w:r>
        <w:rPr>
          <w:b/>
          <w:sz w:val="28"/>
        </w:rPr>
        <w:t>CSA0501-DATABASE MANAGEMENT SYSTEMS</w:t>
      </w:r>
    </w:p>
    <w:p w14:paraId="39E82045">
      <w:pPr>
        <w:jc w:val="center"/>
        <w:rPr>
          <w:rFonts w:hint="default"/>
          <w:b/>
          <w:bCs/>
          <w:lang w:val="en-US"/>
        </w:rPr>
      </w:pPr>
      <w:r>
        <w:rPr>
          <w:b/>
        </w:rPr>
        <w:t>LAB EXPERIMENTS</w:t>
      </w:r>
      <w:r>
        <w:t xml:space="preserve">                              </w:t>
      </w:r>
      <w:r>
        <w:rPr>
          <w:b/>
          <w:bCs/>
        </w:rPr>
        <w:t xml:space="preserve">DATE: </w:t>
      </w:r>
      <w:r>
        <w:rPr>
          <w:rFonts w:hint="default"/>
          <w:b/>
          <w:bCs/>
          <w:lang w:val="en-US"/>
        </w:rPr>
        <w:t>23/08/2026</w:t>
      </w:r>
    </w:p>
    <w:p w14:paraId="48A228B4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K.SARANYA(192424409)</w:t>
      </w:r>
    </w:p>
    <w:p w14:paraId="5BC868D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EXPERIMENT 15 -- DCL COMMANDS – GRANT, REVOKE</w:t>
      </w:r>
    </w:p>
    <w:p w14:paraId="760519F7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AIM:</w:t>
      </w:r>
    </w:p>
    <w:p w14:paraId="77C3D8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learn how to use various DCL commands such as GRANT and REVOKE in the Flight Reservation System database.</w:t>
      </w:r>
    </w:p>
    <w:p w14:paraId="5618D389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DESCRIPTION:</w:t>
      </w:r>
    </w:p>
    <w:p w14:paraId="2BE153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Control Language (DCL) is used to control privileges in a database. GRANT is used to provide privileges to a user, while REVOKE is used to take back privileges from a user.</w:t>
      </w:r>
    </w:p>
    <w:p w14:paraId="4EA5F2B3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PROCEDURE:</w:t>
      </w:r>
    </w:p>
    <w:p w14:paraId="7ABDB2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Open MySQL Workbench and select the Flight_Reservation database.</w:t>
      </w:r>
    </w:p>
    <w:p w14:paraId="092495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Create a database user for demonstrating DCL commands.</w:t>
      </w:r>
    </w:p>
    <w:p w14:paraId="451788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Grant required privileges on the Flight_Reservation database to the user.</w:t>
      </w:r>
    </w:p>
    <w:p w14:paraId="75B55B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Verify the granted privileges.</w:t>
      </w:r>
    </w:p>
    <w:p w14:paraId="5466BB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Revoke a privilege from the user.</w:t>
      </w:r>
    </w:p>
    <w:p w14:paraId="61D214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Verify the privileges again.</w:t>
      </w:r>
    </w:p>
    <w:p w14:paraId="6E82477B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SYNTAX:</w:t>
      </w:r>
    </w:p>
    <w:p w14:paraId="08896E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GRANT privilege ON database_name.* TO 'username'@'localhost';</w:t>
      </w:r>
    </w:p>
    <w:p w14:paraId="4E25C7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REVOKE privilege ON database_name.* FROM 'username'@'localhost';</w:t>
      </w:r>
    </w:p>
    <w:p w14:paraId="20CD741F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PROGRAM:</w:t>
      </w:r>
    </w:p>
    <w:p w14:paraId="437428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USE Flight_Reservation;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CREATE USER IF NOT EXISTS 'flight_user'@'localhost'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IDENTIFIED BY 'Flight@123';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GRANT SELECT, INSERT, UPDATE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ON Flight_Reservation.*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TO 'flight_user'@'localhost';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SHOW GRANTS FOR 'flight_user'@'localhost';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REVOKE INSERT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ON Flight_Reservation.*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FROM 'flight_user'@'localhost';</w:t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br w:type="textWrapping"/>
      </w:r>
      <w:r>
        <w:rPr>
          <w:rFonts w:hint="default" w:ascii="Times New Roman" w:hAnsi="Times New Roman" w:cs="Times New Roman"/>
          <w:sz w:val="20"/>
        </w:rPr>
        <w:t>SHOW GRANTS FOR 'flight_user'@'localhost';</w:t>
      </w:r>
    </w:p>
    <w:p w14:paraId="0553B7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78ACCD0C">
      <w:pPr>
        <w:rPr>
          <w:rFonts w:hint="default" w:ascii="Times New Roman" w:hAnsi="Times New Roman" w:cs="Times New Roman"/>
        </w:rPr>
      </w:pPr>
    </w:p>
    <w:p w14:paraId="27E888B7">
      <w:r>
        <w:drawing>
          <wp:inline distT="0" distB="0" distL="114300" distR="114300">
            <wp:extent cx="3253740" cy="112014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0E3AB"/>
    <w:p w14:paraId="4222C214">
      <w:pPr>
        <w:rPr>
          <w:rFonts w:hint="default"/>
        </w:rPr>
      </w:pPr>
      <w:r>
        <w:drawing>
          <wp:inline distT="0" distB="0" distL="114300" distR="114300">
            <wp:extent cx="2781300" cy="8991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A06A4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p w14:paraId="5AC46984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RESULT:</w:t>
      </w:r>
    </w:p>
    <w:p w14:paraId="591FC0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Thus, the DCL commands GRANT and REVOKE were successfully executed and the privileges were verified in the Flight Reservation System database.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48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185</Words>
  <Characters>1198</Characters>
  <Lines>0</Lines>
  <Paragraphs>0</Paragraphs>
  <TotalTime>1</TotalTime>
  <ScaleCrop>false</ScaleCrop>
  <LinksUpToDate>false</LinksUpToDate>
  <CharactersWithSpaces>1380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2026-09-02T05:06:03Z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AA1A5EEAF91F4EF7A932C8ACA98F2944_13</vt:lpwstr>
  </property>
</Properties>
</file>