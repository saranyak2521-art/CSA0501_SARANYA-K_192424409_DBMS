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76922B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8"/>
        </w:rPr>
        <w:t>CSA0501-DATABASE MANAGEMENT SYSTEMS</w:t>
      </w:r>
    </w:p>
    <w:p w14:paraId="4CF99989">
      <w:pPr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</w:rPr>
        <w:t>LAB EXPERIMENTS</w:t>
      </w:r>
      <w:r>
        <w:rPr>
          <w:rFonts w:hint="default" w:ascii="Times New Roman" w:hAnsi="Times New Roman" w:cs="Times New Roman"/>
        </w:rPr>
        <w:t xml:space="preserve">                     </w:t>
      </w:r>
      <w:r>
        <w:rPr>
          <w:rFonts w:hint="default" w:ascii="Times New Roman" w:hAnsi="Times New Roman" w:cs="Times New Roman"/>
          <w:b/>
          <w:bCs/>
        </w:rPr>
        <w:t xml:space="preserve">  DATE: </w:t>
      </w:r>
      <w:r>
        <w:rPr>
          <w:rFonts w:hint="default" w:cs="Times New Roman"/>
          <w:b/>
          <w:bCs/>
          <w:lang w:val="en-US"/>
        </w:rPr>
        <w:t>18/07/2026</w:t>
      </w:r>
    </w:p>
    <w:p w14:paraId="1C0592C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EXPERIMENT 6 -- SELECT with BETWEEN, IN and Aggregate Functions</w:t>
      </w:r>
    </w:p>
    <w:p w14:paraId="54E32111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AIM:</w:t>
      </w:r>
    </w:p>
    <w:p w14:paraId="504BC4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view records from the Flight Reservation System tables using SELECT statements with BETWEEN, IN and Aggregate functions.</w:t>
      </w:r>
    </w:p>
    <w:p w14:paraId="7D857E1D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p w14:paraId="4CA7373C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PROCEDURE:</w:t>
      </w:r>
    </w:p>
    <w:p w14:paraId="3E6630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Open MySQL Workbench and select the Flight_Reservation database.</w:t>
      </w:r>
    </w:p>
    <w:p w14:paraId="4F3701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Ensure the Flight, Booking and Payment tables contain records.</w:t>
      </w:r>
    </w:p>
    <w:p w14:paraId="29EC4A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Execute SELECT queries using IN and BETWEEN operators.</w:t>
      </w:r>
    </w:p>
    <w:p w14:paraId="436D4F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Execute aggregate functions such as AVG, MAX, MIN, SUM and COUNT.</w:t>
      </w:r>
    </w:p>
    <w:p w14:paraId="3F788D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Verify the output after each query.</w:t>
      </w:r>
    </w:p>
    <w:p w14:paraId="5B00DF40">
      <w:pPr>
        <w:rPr>
          <w:rFonts w:hint="default" w:ascii="Times New Roman" w:hAnsi="Times New Roman" w:cs="Times New Roman"/>
        </w:rPr>
      </w:pPr>
    </w:p>
    <w:p w14:paraId="169DE541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PROGRAM:</w:t>
      </w:r>
    </w:p>
    <w:p w14:paraId="68DF2E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IN &amp; BETWEEN - 1</w:t>
      </w:r>
    </w:p>
    <w:p w14:paraId="7F79D2C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* FROM Flight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WHERE Destination IN ('Delhi','Mumbai');</w:t>
      </w:r>
    </w:p>
    <w:p w14:paraId="04D4FD1E">
      <w:pPr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5E2FCE04">
      <w:pPr>
        <w:rPr>
          <w:rFonts w:hint="default" w:ascii="Times New Roman" w:hAnsi="Times New Roman" w:cs="Times New Roman"/>
          <w:b/>
        </w:rPr>
      </w:pPr>
      <w:r>
        <w:drawing>
          <wp:inline distT="0" distB="0" distL="114300" distR="114300">
            <wp:extent cx="5482590" cy="989330"/>
            <wp:effectExtent l="0" t="0" r="381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27466">
      <w:pPr>
        <w:rPr>
          <w:rFonts w:hint="default" w:ascii="Times New Roman" w:hAnsi="Times New Roman" w:cs="Times New Roman"/>
        </w:rPr>
      </w:pPr>
    </w:p>
    <w:p w14:paraId="1E750F34">
      <w:pPr>
        <w:rPr>
          <w:rFonts w:hint="default" w:ascii="Times New Roman" w:hAnsi="Times New Roman" w:cs="Times New Roman"/>
        </w:rPr>
      </w:pPr>
    </w:p>
    <w:p w14:paraId="04BF48BF">
      <w:pPr>
        <w:rPr>
          <w:rFonts w:hint="default" w:ascii="Times New Roman" w:hAnsi="Times New Roman" w:cs="Times New Roman"/>
        </w:rPr>
      </w:pPr>
    </w:p>
    <w:p w14:paraId="0BE31985">
      <w:pPr>
        <w:rPr>
          <w:rFonts w:hint="default" w:ascii="Times New Roman" w:hAnsi="Times New Roman" w:cs="Times New Roman"/>
        </w:rPr>
      </w:pPr>
    </w:p>
    <w:p w14:paraId="6E9BD9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IN &amp; BETWEEN - 2</w:t>
      </w:r>
    </w:p>
    <w:p w14:paraId="0F3A5E8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* FROM Flight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WHERE Price BETWEEN 6000 AND 8000;</w:t>
      </w:r>
    </w:p>
    <w:p w14:paraId="594840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5F25D8C9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486400" cy="97028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AF86B">
      <w:pPr>
        <w:rPr>
          <w:rFonts w:hint="default" w:ascii="Times New Roman" w:hAnsi="Times New Roman" w:cs="Times New Roman"/>
        </w:rPr>
      </w:pPr>
    </w:p>
    <w:p w14:paraId="4DFC68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AGGREGATE - 1</w:t>
      </w:r>
    </w:p>
    <w:p w14:paraId="74D0DE4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AVG(Price) AS Average_Price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Flight;</w:t>
      </w:r>
    </w:p>
    <w:p w14:paraId="235BD9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2C311DD3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3228975" cy="962025"/>
            <wp:effectExtent l="0" t="0" r="190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69B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AGGREGATE - 2</w:t>
      </w:r>
    </w:p>
    <w:p w14:paraId="315DFAE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MAX(Price) AS Maximum_Price,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MIN(Price) AS Minimum_Price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Flight;</w:t>
      </w:r>
    </w:p>
    <w:p w14:paraId="55A584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1452788A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3267075" cy="971550"/>
            <wp:effectExtent l="0" t="0" r="952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2A41A">
      <w:pPr>
        <w:rPr>
          <w:rFonts w:hint="default" w:ascii="Times New Roman" w:hAnsi="Times New Roman" w:cs="Times New Roman"/>
        </w:rPr>
      </w:pPr>
    </w:p>
    <w:p w14:paraId="47258A28">
      <w:pPr>
        <w:rPr>
          <w:rFonts w:hint="default" w:ascii="Times New Roman" w:hAnsi="Times New Roman" w:cs="Times New Roman"/>
        </w:rPr>
      </w:pPr>
    </w:p>
    <w:p w14:paraId="3B9537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AGGREGATE - 3</w:t>
      </w:r>
    </w:p>
    <w:p w14:paraId="29B8F71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Destination,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MAX(Price), MIN(Price), AVG(Price)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Flight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GROUP BY Destination;</w:t>
      </w:r>
    </w:p>
    <w:p w14:paraId="6824F8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2A52CAD5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3933825" cy="790575"/>
            <wp:effectExtent l="0" t="0" r="1333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71C78">
      <w:pPr>
        <w:rPr>
          <w:rFonts w:hint="default" w:ascii="Times New Roman" w:hAnsi="Times New Roman" w:cs="Times New Roman"/>
        </w:rPr>
      </w:pPr>
    </w:p>
    <w:p w14:paraId="5AEE0E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AGGREGATE - 4</w:t>
      </w:r>
    </w:p>
    <w:p w14:paraId="45765FD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Destination, AVG(Price)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Flight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GROUP BY Destination;</w:t>
      </w:r>
    </w:p>
    <w:p w14:paraId="54D61A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6E31E9B6">
      <w:r>
        <w:drawing>
          <wp:inline distT="0" distB="0" distL="114300" distR="114300">
            <wp:extent cx="2905125" cy="91440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B111F">
      <w:pPr>
        <w:rPr>
          <w:rFonts w:hint="default"/>
        </w:rPr>
      </w:pPr>
    </w:p>
    <w:p w14:paraId="037303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AGGREGATE - 5</w:t>
      </w:r>
    </w:p>
    <w:p w14:paraId="3FAA608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SUM(Amount) AS Total_Amount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Payment;</w:t>
      </w:r>
    </w:p>
    <w:p w14:paraId="19FC61D0">
      <w:pPr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391D1E18">
      <w:pPr>
        <w:rPr>
          <w:rFonts w:hint="default" w:ascii="Times New Roman" w:hAnsi="Times New Roman" w:cs="Times New Roman"/>
          <w:b/>
        </w:rPr>
      </w:pPr>
      <w:r>
        <w:drawing>
          <wp:inline distT="0" distB="0" distL="114300" distR="114300">
            <wp:extent cx="2390775" cy="866775"/>
            <wp:effectExtent l="0" t="0" r="190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4D64A">
      <w:pPr>
        <w:rPr>
          <w:rFonts w:hint="default" w:ascii="Times New Roman" w:hAnsi="Times New Roman" w:cs="Times New Roman"/>
        </w:rPr>
      </w:pPr>
    </w:p>
    <w:p w14:paraId="0D1279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AGGREGATE - 6</w:t>
      </w:r>
    </w:p>
    <w:p w14:paraId="13E9774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Flight_ID, COUNT(*) AS Total_Bookings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Booking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GROUP BY Flight_ID;</w:t>
      </w:r>
    </w:p>
    <w:p w14:paraId="7CB714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03C5899C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2971800" cy="1143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07FC8">
      <w:pPr>
        <w:rPr>
          <w:rFonts w:hint="default" w:ascii="Times New Roman" w:hAnsi="Times New Roman" w:cs="Times New Roman"/>
        </w:rPr>
      </w:pPr>
    </w:p>
    <w:p w14:paraId="7235B1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AGGREGATE - 7</w:t>
      </w:r>
    </w:p>
    <w:p w14:paraId="5A9011C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Passenger_ID, COUNT(*) AS Total_Bookings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Booking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GROUP BY Passenger_ID;</w:t>
      </w:r>
    </w:p>
    <w:p w14:paraId="3B7361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0D1110C7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2695575" cy="885825"/>
            <wp:effectExtent l="0" t="0" r="1905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A90AC">
      <w:pPr>
        <w:rPr>
          <w:rFonts w:hint="default" w:ascii="Times New Roman" w:hAnsi="Times New Roman" w:cs="Times New Roman"/>
        </w:rPr>
      </w:pPr>
    </w:p>
    <w:p w14:paraId="1530F9B3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RESULT:</w:t>
      </w:r>
    </w:p>
    <w:p w14:paraId="32C67F9D">
      <w:r>
        <w:rPr>
          <w:rFonts w:hint="default" w:ascii="Times New Roman" w:hAnsi="Times New Roman" w:cs="Times New Roman"/>
        </w:rPr>
        <w:t xml:space="preserve">Thus, the records from the Flight Reservation System tables were successfully displayed using SELECT statements with BETWEEN, IN </w:t>
      </w:r>
      <w:r>
        <w:t>and Aggregate functions.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F81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224</Words>
  <Characters>1332</Characters>
  <Lines>0</Lines>
  <Paragraphs>0</Paragraphs>
  <TotalTime>12</TotalTime>
  <ScaleCrop>false</ScaleCrop>
  <LinksUpToDate>false</LinksUpToDate>
  <CharactersWithSpaces>1529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Saranya .k</cp:lastModifiedBy>
  <dcterms:modified xsi:type="dcterms:W3CDTF">2026-08-05T04:58:16Z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eyJoZGlkIjoiYWY0NTcwMTUyZjIyNmUyNWQ1ZGM4ODI2Nzk0YjZjYTEiLCJ1c2VySWQiOiI1Njc1MTU2Mzk4NzIifQ==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7366ADC853CF49E185C4DF90A7840D2D_13</vt:lpwstr>
  </property>
</Properties>
</file>