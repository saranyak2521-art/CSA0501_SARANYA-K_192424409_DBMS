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2F195">
      <w:pPr>
        <w:jc w:val="center"/>
      </w:pPr>
      <w:r>
        <w:rPr>
          <w:b/>
          <w:sz w:val="28"/>
        </w:rPr>
        <w:t>CSA0501-DATABASE MANAGEMENT SYSTEMS</w:t>
      </w:r>
    </w:p>
    <w:p w14:paraId="0F9AC464">
      <w:pPr>
        <w:jc w:val="center"/>
        <w:rPr>
          <w:rFonts w:hint="default"/>
          <w:b/>
          <w:bCs/>
          <w:lang w:val="en-US"/>
        </w:rPr>
      </w:pPr>
      <w:r>
        <w:rPr>
          <w:b/>
        </w:rPr>
        <w:t>LAB EXPERIMENTS</w:t>
      </w:r>
      <w:r>
        <w:t xml:space="preserve">                              </w:t>
      </w:r>
      <w:r>
        <w:rPr>
          <w:b/>
          <w:bCs/>
        </w:rPr>
        <w:t xml:space="preserve">DATE: </w:t>
      </w:r>
      <w:r>
        <w:rPr>
          <w:rFonts w:hint="default"/>
          <w:b/>
          <w:bCs/>
          <w:lang w:val="en-US"/>
        </w:rPr>
        <w:t>25/08/2026</w:t>
      </w:r>
    </w:p>
    <w:p w14:paraId="1BC84A67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K.SARANYA(192424409)</w:t>
      </w:r>
    </w:p>
    <w:p w14:paraId="02B8A6A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17 -- HIGH LEVEL PROGRAMMING EXTENSIONS - FUNCTIONS</w:t>
      </w:r>
    </w:p>
    <w:p w14:paraId="7A0AC03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419C8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Functions using programs in MySQL.</w:t>
      </w:r>
    </w:p>
    <w:p w14:paraId="0606326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FUNCTIONS:</w:t>
      </w:r>
    </w:p>
    <w:p w14:paraId="70555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function is a subprogram that computes a value. The CREATE FUNCTION statement is used in MySQL to create user-defined stored functions.</w:t>
      </w:r>
    </w:p>
    <w:p w14:paraId="36699CA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MySQL Stored Function Syntax:</w:t>
      </w:r>
    </w:p>
    <w:p w14:paraId="3AC6DA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CREATE FUNCTION function_name(param1,param2,...)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RETURNS datatype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[NOT] DETERMINISTIC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...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statements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...</w:t>
      </w:r>
    </w:p>
    <w:p w14:paraId="5ABC55D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4052C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7D0EF0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 function that determines a passenger level based on the total payment amount.</w:t>
      </w:r>
    </w:p>
    <w:p w14:paraId="412C6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Create a recursive procedure to calculate the factorial of a number.</w:t>
      </w:r>
    </w:p>
    <w:p w14:paraId="57076A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Execute the function and recursive procedure.</w:t>
      </w:r>
    </w:p>
    <w:p w14:paraId="05BB1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Verify the output.</w:t>
      </w:r>
    </w:p>
    <w:p w14:paraId="1FD047F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- 1:</w:t>
      </w:r>
    </w:p>
    <w:p w14:paraId="28D8D4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function that returns the passenger level based on the total payment amount. If the amount is greater than 50000, the level is PLATINUM; if it is between 10000 and 50000, the level is GOLD; otherwise it is SILVER.</w:t>
      </w:r>
    </w:p>
    <w:p w14:paraId="320362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DROP FUNCTION IF EXISTS Passenger_Level;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CREATE FUNCTION Passenger_Level(total_amount DECIMAL(10,2))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RETURNS VARCHAR(20)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DETERMINISTIC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BEGIN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DECLARE passenger_level VARCHAR(20);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IF total_amount &gt; 50000 THEN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passenger_level = 'PLATINUM';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ELSEIF total_amount &gt;= 10000 AND total_amount &lt;= 50000 THEN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passenger_level = 'GOLD';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ELSE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passenger_level = 'SILVER';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END IF;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RETURN passenger_level;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END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SELECT Passenger_Level(15000) AS Passenger_Level;</w:t>
      </w:r>
    </w:p>
    <w:p w14:paraId="597D2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CD907A2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272540" cy="7239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1543">
      <w:pPr>
        <w:rPr>
          <w:rFonts w:hint="default" w:ascii="Times New Roman" w:hAnsi="Times New Roman" w:cs="Times New Roman"/>
        </w:rPr>
      </w:pPr>
    </w:p>
    <w:p w14:paraId="2AB384A0">
      <w:pPr>
        <w:rPr>
          <w:rFonts w:hint="default" w:ascii="Times New Roman" w:hAnsi="Times New Roman" w:cs="Times New Roman"/>
        </w:rPr>
      </w:pPr>
    </w:p>
    <w:p w14:paraId="5EB95167">
      <w:pPr>
        <w:rPr>
          <w:rFonts w:hint="default" w:ascii="Times New Roman" w:hAnsi="Times New Roman" w:cs="Times New Roman"/>
        </w:rPr>
      </w:pPr>
    </w:p>
    <w:p w14:paraId="569D93D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- 2:</w:t>
      </w:r>
    </w:p>
    <w:p w14:paraId="71E855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a recursive MySQL procedure to compute the factorial of a number.</w:t>
      </w:r>
    </w:p>
    <w:p w14:paraId="1DC865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SET @@SESSION.max_sp_recursion_depth = 255;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DROP PROCEDURE IF EXISTS Factorial;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CREATE PROCEDURE Factorial(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IN n INT,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OUT result BIGINT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BEGIN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IF n &lt;= 1 THEN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result = 1;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ELSE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CALL Factorial(n - 1, @temp);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result = n * @temp;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END IF;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END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CALL Factorial(5, @answer);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SELECT @answer AS Factorial;</w:t>
      </w:r>
    </w:p>
    <w:p w14:paraId="7ABB9F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405AF78">
      <w:pPr>
        <w:rPr>
          <w:rFonts w:hint="default" w:ascii="Times New Roman" w:hAnsi="Times New Roman" w:cs="Times New Roman"/>
        </w:rPr>
      </w:pPr>
    </w:p>
    <w:p w14:paraId="00E1CF1D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424940" cy="7467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E37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108715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 the Functions using programs in MySQL were successfully implemented and execute</w:t>
      </w:r>
      <w:bookmarkStart w:id="0" w:name="_GoBack"/>
      <w:bookmarkEnd w:id="0"/>
      <w:r>
        <w:rPr>
          <w:rFonts w:hint="default" w:ascii="Times New Roman" w:hAnsi="Times New Roman" w:cs="Times New Roman"/>
        </w:rPr>
        <w:t>d in the Flight Reservation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9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306</Words>
  <Characters>1799</Characters>
  <Lines>0</Lines>
  <Paragraphs>0</Paragraphs>
  <TotalTime>2</TotalTime>
  <ScaleCrop>false</ScaleCrop>
  <LinksUpToDate>false</LinksUpToDate>
  <CharactersWithSpaces>2160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825F46D073E941CDB193B1D513861B55_13</vt:lpwstr>
  </property>
</Properties>
</file>