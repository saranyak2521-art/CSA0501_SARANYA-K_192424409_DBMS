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FB811">
      <w:pPr>
        <w:jc w:val="center"/>
      </w:pPr>
      <w:r>
        <w:rPr>
          <w:b/>
          <w:sz w:val="28"/>
        </w:rPr>
        <w:t>CSA0501-DATABASE MANAGEMENT SYSTEMS</w:t>
      </w:r>
    </w:p>
    <w:p w14:paraId="542E4B18">
      <w:pPr>
        <w:jc w:val="center"/>
        <w:rPr>
          <w:rFonts w:hint="default"/>
          <w:b/>
          <w:bCs/>
          <w:lang w:val="en-US"/>
        </w:rPr>
      </w:pPr>
      <w:r>
        <w:rPr>
          <w:b/>
        </w:rPr>
        <w:t>LAB EXPERIMENTS</w:t>
      </w:r>
      <w:r>
        <w:t xml:space="preserve">                              </w:t>
      </w:r>
      <w:r>
        <w:rPr>
          <w:b/>
          <w:bCs/>
        </w:rPr>
        <w:t xml:space="preserve">DATE: </w:t>
      </w:r>
      <w:r>
        <w:rPr>
          <w:rFonts w:hint="default"/>
          <w:b/>
          <w:bCs/>
          <w:lang w:val="en-US"/>
        </w:rPr>
        <w:t>24/08/2026</w:t>
      </w:r>
    </w:p>
    <w:p w14:paraId="0BB4F1D5">
      <w:pPr>
        <w:jc w:val="center"/>
        <w:rPr>
          <w:rFonts w:hint="default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/>
          <w:b/>
          <w:bCs/>
          <w:sz w:val="28"/>
          <w:szCs w:val="28"/>
          <w:lang w:val="en-US"/>
        </w:rPr>
        <w:t>K.SARANYA(192424409)</w:t>
      </w:r>
    </w:p>
    <w:bookmarkEnd w:id="0"/>
    <w:p w14:paraId="5D0F3AE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16 -- HIGH LEVEL PROGRAMMING EXTENSIONS - PROCEDURES</w:t>
      </w:r>
    </w:p>
    <w:p w14:paraId="4AC40CD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038F52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procedures using programs in MySQL.</w:t>
      </w:r>
    </w:p>
    <w:p w14:paraId="0456390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PROCEDURES:</w:t>
      </w:r>
    </w:p>
    <w:p w14:paraId="2898AF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procedure is a subprogram that performs a specific action. The CREATE PROCEDURE statement is used to create a stored procedure. The DELIMITER command is used to change the standard delimiter so that multiple statements can be treated as a compound statement.</w:t>
      </w:r>
    </w:p>
    <w:p w14:paraId="461AC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Calling a stored procedure:</w:t>
      </w:r>
    </w:p>
    <w:p w14:paraId="0614F1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CALL stored_procedure_name();</w:t>
      </w:r>
    </w:p>
    <w:p w14:paraId="47DF0AA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31D235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3A25B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 simple procedure to display records from the Passenger table.</w:t>
      </w:r>
    </w:p>
    <w:p w14:paraId="2BFB5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a procedure that accepts a passenger ID and returns a passenger level based on the total amount paid.</w:t>
      </w:r>
    </w:p>
    <w:p w14:paraId="64F0D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Execute the procedures using CALL statements.</w:t>
      </w:r>
    </w:p>
    <w:p w14:paraId="790EB8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Verify the results.</w:t>
      </w:r>
    </w:p>
    <w:p w14:paraId="00BD797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- 1:</w:t>
      </w:r>
    </w:p>
    <w:p w14:paraId="2BBE4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simple procedure to get all the records from the Passenger table.</w:t>
      </w:r>
    </w:p>
    <w:p w14:paraId="38F1DC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USE Flight_Reservation;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DROP PROCEDURE IF EXISTS GetAllPassengers;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CREATE PROCEDURE GetAllPassengers()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BEGIN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SELECT * FROM Passenger;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END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CALL GetAllPassengers();</w:t>
      </w:r>
    </w:p>
    <w:p w14:paraId="0EA677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6510C0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549140" cy="1219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602A">
      <w:pPr>
        <w:rPr>
          <w:rFonts w:hint="default" w:ascii="Times New Roman" w:hAnsi="Times New Roman" w:cs="Times New Roman"/>
        </w:rPr>
      </w:pPr>
    </w:p>
    <w:p w14:paraId="77B1E0B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- 2:</w:t>
      </w:r>
    </w:p>
    <w:p w14:paraId="729D6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stored procedure GetPassengerLevel() that accepts a passenger number and an output parameter. The level is determined from the passenger's payment amount: PLATINUM for 7000 or above, GOLD for 5000 or above, otherwise SILVER.</w:t>
      </w:r>
    </w:p>
    <w:p w14:paraId="5FB5D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DROP PROCEDURE IF EXISTS GetPassengerLevel;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CREATE PROCEDURE GetPassengerLevel(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IN p_passenger_id INT,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OUT p_passenger_level VARCHAR(20)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BEGIN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DECLARE total_amount DECIMAL(10,2);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SELECT COALESCE(SUM(PM.Amount), 0)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INTO total_amount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FROM Booking B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LEFT JOIN Payment PM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ON B.Booking_ID = PM.Booking_ID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WHERE B.Passenger_ID = p_passenger_id;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IF total_amount &gt;= 7000 THEN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p_passenger_level = 'PLATINUM';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ELSEIF total_amount &gt;= 5000 THEN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p_passenger_level = 'GOLD';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ELSE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    SET p_passenger_level = 'SILVER';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END IF;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END //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DELIMITER 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CALL GetPassengerLevel(101, @level);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SELECT @level AS Passenger_Level;</w:t>
      </w:r>
    </w:p>
    <w:p w14:paraId="058B1D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32461F7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653540" cy="815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5D79">
      <w:pPr>
        <w:rPr>
          <w:rFonts w:hint="default" w:ascii="Times New Roman" w:hAnsi="Times New Roman" w:cs="Times New Roman"/>
        </w:rPr>
      </w:pPr>
    </w:p>
    <w:p w14:paraId="2082B3C0">
      <w:pPr>
        <w:rPr>
          <w:rFonts w:hint="default" w:ascii="Times New Roman" w:hAnsi="Times New Roman" w:cs="Times New Roman"/>
        </w:rPr>
      </w:pPr>
    </w:p>
    <w:p w14:paraId="7E3DB7A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133DB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 the high level programming procedures were successfully implemented and executed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B9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305</Words>
  <Characters>1887</Characters>
  <Lines>0</Lines>
  <Paragraphs>0</Paragraphs>
  <TotalTime>2</TotalTime>
  <ScaleCrop>false</ScaleCrop>
  <LinksUpToDate>false</LinksUpToDate>
  <CharactersWithSpaces>2246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8CAAA73FDD2B4818A0AE01CAEDEB2BC5_13</vt:lpwstr>
  </property>
</Properties>
</file>