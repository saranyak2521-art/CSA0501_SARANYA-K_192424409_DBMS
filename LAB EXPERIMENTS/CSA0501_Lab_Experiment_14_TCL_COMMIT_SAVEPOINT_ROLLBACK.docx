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805046">
      <w:pPr>
        <w:jc w:val="center"/>
      </w:pPr>
      <w:r>
        <w:rPr>
          <w:b/>
          <w:sz w:val="28"/>
        </w:rPr>
        <w:t>CSA0501-DATABASE MANAGEMENT SYSTEMS</w:t>
      </w:r>
    </w:p>
    <w:p w14:paraId="06C65C36">
      <w:pPr>
        <w:jc w:val="center"/>
        <w:rPr>
          <w:rFonts w:hint="default"/>
          <w:b/>
          <w:bCs/>
          <w:lang w:val="en-US"/>
        </w:rPr>
      </w:pPr>
      <w:r>
        <w:rPr>
          <w:b/>
        </w:rPr>
        <w:t>LAB EXPERIMENTS</w:t>
      </w:r>
      <w:r>
        <w:t xml:space="preserve">                            </w:t>
      </w:r>
      <w:r>
        <w:rPr>
          <w:b/>
          <w:bCs/>
        </w:rPr>
        <w:t xml:space="preserve">  DATE: </w:t>
      </w:r>
      <w:r>
        <w:rPr>
          <w:rFonts w:hint="default"/>
          <w:b/>
          <w:bCs/>
          <w:lang w:val="en-US"/>
        </w:rPr>
        <w:t>22/08/2026</w:t>
      </w:r>
    </w:p>
    <w:p w14:paraId="0AFAE7E8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K.SARANYA(192424409)</w:t>
      </w:r>
    </w:p>
    <w:p w14:paraId="6EF0F8F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EXPERIMENT 1</w:t>
      </w:r>
      <w:r>
        <w:rPr>
          <w:rFonts w:hint="default" w:ascii="Times New Roman" w:hAnsi="Times New Roman" w:cs="Times New Roman"/>
          <w:lang w:val="en-US"/>
        </w:rPr>
        <w:t>4</w:t>
      </w:r>
      <w:bookmarkStart w:id="0" w:name="_GoBack"/>
      <w:bookmarkEnd w:id="0"/>
      <w:r>
        <w:rPr>
          <w:rFonts w:hint="default" w:ascii="Times New Roman" w:hAnsi="Times New Roman" w:cs="Times New Roman"/>
        </w:rPr>
        <w:t xml:space="preserve"> -- TCL COMMANDS – COMMIT, SAVEPOINT, ROLLBACK</w:t>
      </w:r>
    </w:p>
    <w:p w14:paraId="18D063DA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AIM:</w:t>
      </w:r>
    </w:p>
    <w:p w14:paraId="454D70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learn how to use Transaction Control Language (TCL) commands such as COMMIT, SAVEPOINT and ROLLBACK in the Flight Reservation System database.</w:t>
      </w:r>
    </w:p>
    <w:p w14:paraId="25E3D321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PROCEDURE:</w:t>
      </w:r>
    </w:p>
    <w:p w14:paraId="13FCED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Open MySQL Workbench and select the Flight_Reservation database.</w:t>
      </w:r>
    </w:p>
    <w:p w14:paraId="3E1B79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Create a demonstration table and insert sample records.</w:t>
      </w:r>
    </w:p>
    <w:p w14:paraId="23A2E8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Use SAVEPOINT to temporarily save the current transaction state.</w:t>
      </w:r>
    </w:p>
    <w:p w14:paraId="79DC6E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Use ROLLBACK TO SAVEPOINT to restore the table to a selected point.</w:t>
      </w:r>
    </w:p>
    <w:p w14:paraId="38469B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Use COMMIT to permanently save the required changes.</w:t>
      </w:r>
    </w:p>
    <w:p w14:paraId="435A61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Use SELECT statements to verify the results.</w:t>
      </w:r>
    </w:p>
    <w:p w14:paraId="600719B8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PROGRAM:</w:t>
      </w:r>
    </w:p>
    <w:p w14:paraId="5031D3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Problem 1: Perform COMMIT, SAVEPOINT and ROLLBACK operations.</w:t>
      </w:r>
    </w:p>
    <w:p w14:paraId="3FB740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19"/>
        </w:rPr>
        <w:t>USE Flight_Reservation;</w:t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t>DROP TABLE IF EXISTS TCL_Demo;</w:t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t>CREATE TABLE TCL_Demo (</w:t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t xml:space="preserve">    ID INT PRIMARY KEY,</w:t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t xml:space="preserve">    Passenger_Name VARCHAR(50),</w:t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t xml:space="preserve">    Amount DECIMAL(10,2)</w:t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t>);</w:t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t>INSERT INTO TCL_Demo VALUES</w:t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t>(1,'Rahul',6500.00),</w:t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t>(2,'Priya',7200.00),</w:t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t>(3,'Kumar',6800.00);</w:t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t>COMMIT;</w:t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t>START TRANSACTION;</w:t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t>UPDATE TCL_Demo</w:t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t>SET Passenger_Name='Arun'</w:t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t>WHERE ID=2;</w:t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t>SAVEPOINT A;</w:t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t>INSERT INTO TCL_Demo VALUES</w:t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t>(4,'Meena',7500.00);</w:t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t>SAVEPOINT B;</w:t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t>INSERT INTO TCL_Demo VALUES</w:t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t>(5,'Vijay',8000.00);</w:t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t>SAVEPOINT C;</w:t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t>SELECT * FROM TCL_Demo;</w:t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t>ROLLBACK TO SAVEPOINT B;</w:t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t>SELECT * FROM TCL_Demo;</w:t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t>COMMIT;</w:t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br w:type="textWrapping"/>
      </w:r>
      <w:r>
        <w:rPr>
          <w:rFonts w:hint="default" w:ascii="Times New Roman" w:hAnsi="Times New Roman" w:cs="Times New Roman"/>
          <w:sz w:val="19"/>
        </w:rPr>
        <w:t>SELECT * FROM TCL_Demo;</w:t>
      </w:r>
    </w:p>
    <w:p w14:paraId="328F5E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OUTPUT:</w:t>
      </w:r>
    </w:p>
    <w:p w14:paraId="139FF2CA">
      <w:r>
        <w:drawing>
          <wp:inline distT="0" distB="0" distL="114300" distR="114300">
            <wp:extent cx="3177540" cy="130302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34516">
      <w:r>
        <w:drawing>
          <wp:inline distT="0" distB="0" distL="114300" distR="114300">
            <wp:extent cx="3070860" cy="118110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B6CEB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3360420" cy="134112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25FD6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RESULT:</w:t>
      </w:r>
    </w:p>
    <w:p w14:paraId="158D27AB">
      <w:r>
        <w:rPr>
          <w:rFonts w:hint="default" w:ascii="Times New Roman" w:hAnsi="Times New Roman" w:cs="Times New Roman"/>
        </w:rPr>
        <w:t>Thus, the TCL commands COMMIT, SAVEPOINT and ROLLBACK were successfully implemented and the results were verified in the Flight Reser</w:t>
      </w:r>
      <w:r>
        <w:t>vation System database.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8942F22"/>
    <w:rsid w:val="70B05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200</Words>
  <Characters>1270</Characters>
  <Lines>0</Lines>
  <Paragraphs>0</Paragraphs>
  <TotalTime>3</TotalTime>
  <ScaleCrop>false</ScaleCrop>
  <LinksUpToDate>false</LinksUpToDate>
  <CharactersWithSpaces>1466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2026-09-02T05:04:00Z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34C54F1468FF4817B6DD3C5BB9A4D0CB_13</vt:lpwstr>
  </property>
</Properties>
</file>