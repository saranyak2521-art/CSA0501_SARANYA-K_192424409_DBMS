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47AF5">
      <w:pPr>
        <w:jc w:val="center"/>
      </w:pPr>
      <w:r>
        <w:rPr>
          <w:b/>
          <w:sz w:val="28"/>
        </w:rPr>
        <w:t>CSA0501-DATABASE MANAGEMENT SYSTEMS</w:t>
      </w:r>
    </w:p>
    <w:p w14:paraId="54117F67">
      <w:pPr>
        <w:jc w:val="center"/>
        <w:rPr>
          <w:rFonts w:hint="default"/>
          <w:lang w:val="en-US"/>
        </w:rPr>
      </w:pPr>
      <w:r>
        <w:rPr>
          <w:b/>
        </w:rPr>
        <w:t>LAB EXPERIMENTS</w:t>
      </w:r>
      <w:r>
        <w:t xml:space="preserve">                              DATE: </w:t>
      </w:r>
      <w:r>
        <w:rPr>
          <w:rFonts w:hint="default"/>
          <w:lang w:val="en-US"/>
        </w:rPr>
        <w:t>14-07-2026</w:t>
      </w:r>
    </w:p>
    <w:p w14:paraId="1E86261F"/>
    <w:p w14:paraId="373017B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4 -- DML Commands (UPDATE, DELETE)</w:t>
      </w:r>
    </w:p>
    <w:p w14:paraId="5C143214">
      <w:pPr>
        <w:rPr>
          <w:rFonts w:hint="default"/>
        </w:rPr>
      </w:pPr>
    </w:p>
    <w:p w14:paraId="6824173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</w:p>
    <w:p w14:paraId="565072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perform Data Manipulation Language (DML) commands such as UPDATE and DELETE in the Flight Reservation System tables.</w:t>
      </w:r>
    </w:p>
    <w:p w14:paraId="26E43C81">
      <w:pPr>
        <w:rPr>
          <w:rFonts w:hint="default" w:ascii="Times New Roman" w:hAnsi="Times New Roman" w:cs="Times New Roman"/>
        </w:rPr>
      </w:pPr>
    </w:p>
    <w:p w14:paraId="32D3099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574534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Open MySQL Workbench and select the Flight_Reservation database.</w:t>
      </w:r>
    </w:p>
    <w:p w14:paraId="055661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Ensure the Passenger table contains sample records.</w:t>
      </w:r>
    </w:p>
    <w:p w14:paraId="54C81D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Use the UPDATE command to modify existing records.</w:t>
      </w:r>
    </w:p>
    <w:p w14:paraId="70DE6C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Use the DELETE command to remove selected records.</w:t>
      </w:r>
    </w:p>
    <w:p w14:paraId="709FD1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Use SELECT statements after each operation to verify the changes.</w:t>
      </w:r>
    </w:p>
    <w:p w14:paraId="32FA70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Observe the output of each DML command.</w:t>
      </w:r>
    </w:p>
    <w:p w14:paraId="34FDA33C">
      <w:pPr>
        <w:rPr>
          <w:rFonts w:hint="default" w:ascii="Times New Roman" w:hAnsi="Times New Roman" w:cs="Times New Roman"/>
        </w:rPr>
      </w:pPr>
    </w:p>
    <w:p w14:paraId="21A455F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PROGRAM:</w:t>
      </w:r>
    </w:p>
    <w:p w14:paraId="18FC37B1">
      <w:pPr>
        <w:rPr>
          <w:rFonts w:hint="default"/>
        </w:rPr>
      </w:pPr>
    </w:p>
    <w:p w14:paraId="55C05A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1. Update the Passenger Name whose Passenger_ID is 101</w:t>
      </w:r>
    </w:p>
    <w:p w14:paraId="4794463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UPDATE Passenger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SET Passenger_Name='Rahul'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 Passenger_ID=101;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 * FROM Passenger;</w:t>
      </w:r>
    </w:p>
    <w:p w14:paraId="25E50B36">
      <w:pPr>
        <w:rPr>
          <w:rFonts w:hint="default" w:ascii="Times New Roman" w:hAnsi="Times New Roman" w:cs="Times New Roman"/>
          <w:b/>
        </w:rPr>
      </w:pPr>
    </w:p>
    <w:p w14:paraId="0EEE6EB6">
      <w:pPr>
        <w:rPr>
          <w:rFonts w:hint="default" w:ascii="Times New Roman" w:hAnsi="Times New Roman" w:cs="Times New Roman"/>
          <w:b/>
        </w:rPr>
      </w:pPr>
    </w:p>
    <w:p w14:paraId="749AF0F9">
      <w:pPr>
        <w:rPr>
          <w:rFonts w:hint="default" w:ascii="Times New Roman" w:hAnsi="Times New Roman" w:cs="Times New Roman"/>
          <w:b/>
        </w:rPr>
      </w:pPr>
    </w:p>
    <w:p w14:paraId="12F87B55">
      <w:pPr>
        <w:rPr>
          <w:rFonts w:hint="default" w:ascii="Times New Roman" w:hAnsi="Times New Roman" w:cs="Times New Roman"/>
          <w:b/>
        </w:rPr>
      </w:pPr>
    </w:p>
    <w:p w14:paraId="1672906E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4DEC1EBD">
      <w:pPr>
        <w:rPr>
          <w:rFonts w:hint="default" w:ascii="Times New Roman" w:hAnsi="Times New Roman" w:cs="Times New Roman"/>
          <w:b/>
        </w:rPr>
      </w:pPr>
      <w:r>
        <w:drawing>
          <wp:inline distT="0" distB="0" distL="114300" distR="114300">
            <wp:extent cx="4130040" cy="11201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444C">
      <w:pPr>
        <w:rPr>
          <w:rFonts w:hint="default" w:ascii="Times New Roman" w:hAnsi="Times New Roman" w:cs="Times New Roman"/>
        </w:rPr>
      </w:pPr>
    </w:p>
    <w:p w14:paraId="0F9DC5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2. Delete the Passenger whose Passenger_ID is 102</w:t>
      </w:r>
    </w:p>
    <w:p w14:paraId="7A0D450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DELETE FROM Passenger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 Passenger_ID=10</w:t>
      </w:r>
      <w:r>
        <w:rPr>
          <w:rFonts w:hint="default" w:cs="Times New Roman"/>
          <w:sz w:val="22"/>
          <w:szCs w:val="22"/>
          <w:lang w:val="en-US"/>
        </w:rPr>
        <w:t>3</w:t>
      </w:r>
      <w:r>
        <w:rPr>
          <w:rFonts w:hint="default" w:ascii="Times New Roman" w:hAnsi="Times New Roman" w:cs="Times New Roman"/>
          <w:sz w:val="22"/>
          <w:szCs w:val="22"/>
        </w:rPr>
        <w:t>;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 * FROM Passenger;</w:t>
      </w:r>
    </w:p>
    <w:p w14:paraId="6AD304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3FD69005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358640" cy="822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2FC9">
      <w:pPr>
        <w:rPr>
          <w:rFonts w:hint="default" w:ascii="Times New Roman" w:hAnsi="Times New Roman" w:cs="Times New Roman"/>
        </w:rPr>
      </w:pPr>
    </w:p>
    <w:p w14:paraId="78B9C9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3. Update the Passenger Age to 30 whose name is 'Rahul'</w:t>
      </w:r>
    </w:p>
    <w:p w14:paraId="2600E66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UPDATE Passenger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SET Age=30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 Passenger_Name='Rahul';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 * FROM Passenger;</w:t>
      </w:r>
    </w:p>
    <w:p w14:paraId="03F6797B">
      <w:pPr>
        <w:rPr>
          <w:rFonts w:hint="default" w:ascii="Times New Roman" w:hAnsi="Times New Roman" w:cs="Times New Roman"/>
          <w:sz w:val="22"/>
          <w:szCs w:val="22"/>
        </w:rPr>
      </w:pPr>
    </w:p>
    <w:p w14:paraId="3DCA46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6CCA0D58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351020" cy="1028700"/>
            <wp:effectExtent l="0" t="0" r="7620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588E1">
      <w:pPr>
        <w:rPr>
          <w:rFonts w:hint="default" w:ascii="Times New Roman" w:hAnsi="Times New Roman" w:cs="Times New Roman"/>
        </w:rPr>
      </w:pPr>
    </w:p>
    <w:p w14:paraId="55C392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4. Delete all Passengers whose Age is greater than 60</w:t>
      </w:r>
    </w:p>
    <w:p w14:paraId="1153EA3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DELETE FROM Passenger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 Age&gt;60;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 * FROM Passenger;</w:t>
      </w:r>
    </w:p>
    <w:p w14:paraId="1D202B34">
      <w:pPr>
        <w:rPr>
          <w:rFonts w:hint="default" w:ascii="Times New Roman" w:hAnsi="Times New Roman" w:cs="Times New Roman"/>
          <w:sz w:val="22"/>
          <w:szCs w:val="22"/>
        </w:rPr>
      </w:pPr>
    </w:p>
    <w:p w14:paraId="7BFDB4D0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5CB83BF6">
      <w:pPr>
        <w:rPr>
          <w:rFonts w:hint="default" w:ascii="Times New Roman" w:hAnsi="Times New Roman" w:cs="Times New Roman"/>
          <w:b/>
        </w:rPr>
      </w:pPr>
      <w:r>
        <w:drawing>
          <wp:inline distT="0" distB="0" distL="114300" distR="114300">
            <wp:extent cx="4168140" cy="1043940"/>
            <wp:effectExtent l="0" t="0" r="7620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3976A">
      <w:pPr>
        <w:rPr>
          <w:rFonts w:hint="default" w:ascii="Times New Roman" w:hAnsi="Times New Roman" w:cs="Times New Roman"/>
        </w:rPr>
      </w:pPr>
    </w:p>
    <w:p w14:paraId="6967B969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152E7847">
      <w:pPr>
        <w:rPr>
          <w:rFonts w:hint="default"/>
        </w:rPr>
      </w:pPr>
      <w:bookmarkStart w:id="0" w:name="_GoBack"/>
      <w:bookmarkEnd w:id="0"/>
    </w:p>
    <w:p w14:paraId="2ED48E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the Data Manipulation Language (DML) commands such as UPDATE and DELETE were successfully executed and verified in the Flight Reservation System.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</Words>
  <Characters>1126</Characters>
  <Lines>0</Lines>
  <Paragraphs>0</Paragraphs>
  <TotalTime>9</TotalTime>
  <ScaleCrop>false</ScaleCrop>
  <LinksUpToDate>false</LinksUpToDate>
  <CharactersWithSpaces>1310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Saranya .k</cp:lastModifiedBy>
  <dcterms:modified xsi:type="dcterms:W3CDTF">2026-08-02T08:34:05Z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