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92247">
      <w:pPr>
        <w:jc w:val="center"/>
      </w:pPr>
      <w:r>
        <w:rPr>
          <w:b/>
          <w:sz w:val="28"/>
        </w:rPr>
        <w:t>CSA0501-DATABASE MANAGEMENT SYSTEMS</w:t>
      </w:r>
    </w:p>
    <w:p w14:paraId="4F5359FA">
      <w:pPr>
        <w:jc w:val="center"/>
        <w:rPr>
          <w:rFonts w:hint="default"/>
          <w:b/>
          <w:bCs/>
          <w:lang w:val="en-US"/>
        </w:rPr>
      </w:pPr>
      <w:r>
        <w:rPr>
          <w:b/>
        </w:rPr>
        <w:t>LAB EXPERIMENTS</w:t>
      </w:r>
      <w:r>
        <w:t xml:space="preserve">                              </w:t>
      </w:r>
      <w:r>
        <w:rPr>
          <w:b/>
          <w:bCs/>
        </w:rPr>
        <w:t>DATE:</w:t>
      </w:r>
      <w:r>
        <w:rPr>
          <w:rFonts w:hint="default"/>
          <w:b/>
          <w:bCs/>
          <w:lang w:val="en-US"/>
        </w:rPr>
        <w:t>21/08/2026</w:t>
      </w:r>
    </w:p>
    <w:p w14:paraId="5335F551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NAME:K.SARANYA(192424409)</w:t>
      </w:r>
    </w:p>
    <w:p w14:paraId="46555D88">
      <w:pPr>
        <w:pStyle w:val="3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EXPERIMENT 13 -- Simple Programming using CASE and LOOP</w:t>
      </w:r>
    </w:p>
    <w:p w14:paraId="27F86516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AIM:</w:t>
      </w:r>
    </w:p>
    <w:p w14:paraId="7B15B9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learn how to use MySQL CASE and LOOP statements to execute a block of code repeatedly based on a condition in the Flight Reservation System database.</w:t>
      </w:r>
    </w:p>
    <w:p w14:paraId="79F12088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PROCEDURE:</w:t>
      </w:r>
    </w:p>
    <w:p w14:paraId="300410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CASE statement provides conditional execution similar to IF-THEN-ELSE. The LOOP statement repeatedly executes a set of statements until it is terminated using LEAVE.</w:t>
      </w:r>
    </w:p>
    <w:p w14:paraId="20EF01BE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CASE Syntax:</w:t>
      </w:r>
    </w:p>
    <w:p w14:paraId="02EEC1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CASE case_value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WHEN when_value THEN statement_list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[WHEN when_value THEN statement_list] ...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[ELSE statement_list]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END CASE;</w:t>
      </w:r>
    </w:p>
    <w:p w14:paraId="766C9B77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LOOP Syntax:</w:t>
      </w:r>
    </w:p>
    <w:p w14:paraId="6261D7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[begin_label:] LOOP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statement_list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END LOOP [end_label];</w:t>
      </w:r>
    </w:p>
    <w:p w14:paraId="4E4152C7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PROGRAM:</w:t>
      </w:r>
    </w:p>
    <w:p w14:paraId="79F3D4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Program – 1 (CASE)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Classify a ticket amount as Low, Average or High.</w:t>
      </w:r>
    </w:p>
    <w:p w14:paraId="3099A1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DELIMITER //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FUNCTION Ticket_Level(monthly_value DECIMAL(10,2))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RETURNS VARCHAR(20)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DETERMINISTIC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BEGIN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DECLARE income_level VARCHAR(20);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CASE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WHEN monthly_value &lt;= 4000 THEN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SET income_level = 'Low Income';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WHEN monthly_value &lt;= 5000 THEN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SET income_level = 'Avg Income';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ELSE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SET income_level = 'High Income';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END CASE;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RETURN income_level;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END //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DELIMITER 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Ticket_Level(4500) AS Income_Level;</w:t>
      </w:r>
    </w:p>
    <w:p w14:paraId="2F41B8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</w:t>
      </w:r>
    </w:p>
    <w:p w14:paraId="16306908">
      <w:r>
        <w:drawing>
          <wp:inline distT="0" distB="0" distL="114300" distR="114300">
            <wp:extent cx="3657600" cy="128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D24F"/>
    <w:p w14:paraId="2A84A9D4">
      <w:r>
        <w:drawing>
          <wp:inline distT="0" distB="0" distL="114300" distR="114300">
            <wp:extent cx="1569720" cy="701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BE401"/>
    <w:p w14:paraId="1B9B21A2">
      <w:pPr>
        <w:rPr>
          <w:rFonts w:hint="default"/>
        </w:rPr>
      </w:pPr>
      <w:r>
        <w:drawing>
          <wp:inline distT="0" distB="0" distL="114300" distR="114300">
            <wp:extent cx="1501140" cy="57150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975A">
      <w:pPr>
        <w:rPr>
          <w:rFonts w:hint="default" w:ascii="Times New Roman" w:hAnsi="Times New Roman" w:cs="Times New Roman"/>
          <w:sz w:val="24"/>
          <w:szCs w:val="24"/>
        </w:rPr>
      </w:pPr>
    </w:p>
    <w:p w14:paraId="53644AB8">
      <w:pPr>
        <w:rPr>
          <w:rFonts w:hint="default" w:ascii="Times New Roman" w:hAnsi="Times New Roman" w:cs="Times New Roman"/>
          <w:sz w:val="24"/>
          <w:szCs w:val="24"/>
        </w:rPr>
      </w:pPr>
    </w:p>
    <w:p w14:paraId="4F31D1BC">
      <w:pPr>
        <w:rPr>
          <w:rFonts w:hint="default" w:ascii="Times New Roman" w:hAnsi="Times New Roman" w:cs="Times New Roman"/>
          <w:sz w:val="24"/>
          <w:szCs w:val="24"/>
        </w:rPr>
      </w:pPr>
    </w:p>
    <w:p w14:paraId="75ECDB50">
      <w:pPr>
        <w:rPr>
          <w:rFonts w:hint="default" w:ascii="Times New Roman" w:hAnsi="Times New Roman" w:cs="Times New Roman"/>
          <w:sz w:val="24"/>
          <w:szCs w:val="24"/>
        </w:rPr>
      </w:pPr>
    </w:p>
    <w:p w14:paraId="0B3273B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Program – 2 (LOOP with ITERATE)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Increase the ticket amount while it is less than 4000.</w:t>
      </w:r>
    </w:p>
    <w:p w14:paraId="67A8A1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DELIMITER //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CREATE FUNCTION Increase_Amount()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RETURNS DECIMAL(10,2)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DETERMINISTIC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BEGIN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DECLARE income DECIMAL(10,2) DEFAULT 1000;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amount_loop: LOOP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SET income = income + 500;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IF income &lt; 4000 THEN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ITERATE amount_loop;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END IF;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    LEAVE amount_loop;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END LOOP amount_loop;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  RETURN income;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END //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DELIMITER ;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SELECT Increase_Amount() AS Final_Amount;</w:t>
      </w:r>
    </w:p>
    <w:p w14:paraId="68C7B4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OUTPUT:</w:t>
      </w:r>
    </w:p>
    <w:p w14:paraId="2EABFE96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1539240" cy="7391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924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2364">
      <w:pPr>
        <w:rPr>
          <w:rFonts w:hint="default" w:ascii="Times New Roman" w:hAnsi="Times New Roman" w:cs="Times New Roman"/>
          <w:sz w:val="24"/>
          <w:szCs w:val="24"/>
        </w:rPr>
      </w:pPr>
    </w:p>
    <w:p w14:paraId="7A58B801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9CE448F">
      <w:pPr>
        <w:pStyle w:val="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RESULT:</w:t>
      </w:r>
    </w:p>
    <w:p w14:paraId="12499B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Thus the Simple programming exercise using CASE and LOOP was successfully executed in the Flight Reservation System database.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2D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243</Words>
  <Characters>1502</Characters>
  <Lines>0</Lines>
  <Paragraphs>0</Paragraphs>
  <TotalTime>9</TotalTime>
  <ScaleCrop>false</ScaleCrop>
  <LinksUpToDate>false</LinksUpToDate>
  <CharactersWithSpaces>1865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2026-09-02T04:57:46Z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15E142A1F710411CBA611643CC01B653_13</vt:lpwstr>
  </property>
</Properties>
</file>