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E2DE2">
      <w:pPr>
        <w:jc w:val="center"/>
      </w:pPr>
      <w:r>
        <w:rPr>
          <w:rFonts w:ascii="Times New Roman" w:hAnsi="Times New Roman"/>
          <w:b/>
          <w:sz w:val="28"/>
        </w:rPr>
        <w:t>CSA0501-DATABASE MANAGEMENT SYSTEMS</w:t>
      </w:r>
    </w:p>
    <w:p w14:paraId="293956AF">
      <w:pPr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4"/>
        </w:rPr>
        <w:t>LAB EXPERIMENTS                                      DATE:</w:t>
      </w:r>
      <w:r>
        <w:rPr>
          <w:rFonts w:hint="default"/>
          <w:b/>
          <w:sz w:val="24"/>
          <w:lang w:val="en-US"/>
        </w:rPr>
        <w:t>27/08/2026</w:t>
      </w:r>
    </w:p>
    <w:p w14:paraId="268053DB">
      <w:pPr>
        <w:jc w:val="center"/>
      </w:pPr>
      <w:r>
        <w:rPr>
          <w:rFonts w:ascii="Times New Roman" w:hAnsi="Times New Roman"/>
          <w:b/>
          <w:sz w:val="24"/>
        </w:rPr>
        <w:t>Exp. No.: 21</w:t>
      </w:r>
    </w:p>
    <w:p w14:paraId="0AE54037">
      <w:pPr>
        <w:jc w:val="center"/>
      </w:pPr>
      <w:r>
        <w:rPr>
          <w:rFonts w:ascii="Times New Roman" w:hAnsi="Times New Roman"/>
          <w:b/>
          <w:sz w:val="26"/>
        </w:rPr>
        <w:t>MYSQL STRING FUNCTIONS – SPACE, SUBSTR, UPPER, LOWER, TRIM, LENGTH</w:t>
      </w:r>
    </w:p>
    <w:p w14:paraId="2F7D0E87">
      <w:r>
        <w:rPr>
          <w:rFonts w:ascii="Times New Roman" w:hAnsi="Times New Roman"/>
          <w:b/>
          <w:sz w:val="24"/>
        </w:rPr>
        <w:t>AIM:</w:t>
      </w:r>
    </w:p>
    <w:p w14:paraId="64DE9CC7">
      <w:r>
        <w:rPr>
          <w:rFonts w:ascii="Times New Roman" w:hAnsi="Times New Roman"/>
          <w:b w:val="0"/>
          <w:sz w:val="24"/>
        </w:rPr>
        <w:t>To implement Space, Substr, Upper, Lower, Trim, Length String Functions using MySQL.</w:t>
      </w:r>
    </w:p>
    <w:p w14:paraId="0862B6CC">
      <w:r>
        <w:rPr>
          <w:rFonts w:ascii="Times New Roman" w:hAnsi="Times New Roman"/>
          <w:b/>
          <w:sz w:val="24"/>
        </w:rPr>
        <w:t>SPACE()</w:t>
      </w:r>
    </w:p>
    <w:p w14:paraId="44EAD5BA">
      <w:r>
        <w:rPr>
          <w:rFonts w:ascii="Times New Roman" w:hAnsi="Times New Roman"/>
          <w:b w:val="0"/>
          <w:sz w:val="24"/>
        </w:rPr>
        <w:t>MySQL SPACE() returns the string containing a number of spaces as specified in the argument.</w:t>
      </w:r>
    </w:p>
    <w:p w14:paraId="365DEA3C">
      <w:r>
        <w:rPr>
          <w:rFonts w:ascii="Times New Roman" w:hAnsi="Times New Roman"/>
          <w:b w:val="0"/>
          <w:sz w:val="24"/>
        </w:rPr>
        <w:t>Syntax : SPACE(N)</w:t>
      </w:r>
    </w:p>
    <w:p w14:paraId="3DB99662">
      <w:r>
        <w:rPr>
          <w:rFonts w:ascii="Times New Roman" w:hAnsi="Times New Roman"/>
          <w:b/>
          <w:sz w:val="24"/>
        </w:rPr>
        <w:t>SUBSTRING() / SUBSTR()</w:t>
      </w:r>
    </w:p>
    <w:p w14:paraId="335B1689">
      <w:r>
        <w:rPr>
          <w:rFonts w:ascii="Times New Roman" w:hAnsi="Times New Roman"/>
          <w:b w:val="0"/>
          <w:sz w:val="24"/>
        </w:rPr>
        <w:t>MySQL SUBSTRING() returns a specified number of characters from a particular position of a given string. SUBSTR() is a synonym for SUBSTRING().</w:t>
      </w:r>
    </w:p>
    <w:p w14:paraId="6C17774E">
      <w:r>
        <w:rPr>
          <w:rFonts w:ascii="Times New Roman" w:hAnsi="Times New Roman"/>
          <w:b w:val="0"/>
          <w:sz w:val="24"/>
        </w:rPr>
        <w:t>Syntax : SUBSTRING(str,pos,len)  /  SUBSTR(str,pos,len)</w:t>
      </w:r>
    </w:p>
    <w:p w14:paraId="73ECDAD0">
      <w:r>
        <w:rPr>
          <w:rFonts w:ascii="Times New Roman" w:hAnsi="Times New Roman"/>
          <w:b/>
          <w:sz w:val="24"/>
        </w:rPr>
        <w:t>UPPER()</w:t>
      </w:r>
    </w:p>
    <w:p w14:paraId="6FDF2131">
      <w:r>
        <w:rPr>
          <w:rFonts w:ascii="Times New Roman" w:hAnsi="Times New Roman"/>
          <w:b w:val="0"/>
          <w:sz w:val="24"/>
        </w:rPr>
        <w:t>MySQL UPPER() converts all the characters in a string to uppercase characters.</w:t>
      </w:r>
    </w:p>
    <w:p w14:paraId="23612353">
      <w:r>
        <w:rPr>
          <w:rFonts w:ascii="Times New Roman" w:hAnsi="Times New Roman"/>
          <w:b w:val="0"/>
          <w:sz w:val="24"/>
        </w:rPr>
        <w:t>Syntax : UPPER(str)</w:t>
      </w:r>
    </w:p>
    <w:p w14:paraId="5066A34F">
      <w:r>
        <w:rPr>
          <w:rFonts w:ascii="Times New Roman" w:hAnsi="Times New Roman"/>
          <w:b/>
          <w:sz w:val="24"/>
        </w:rPr>
        <w:t>LOWER() / LCASE()</w:t>
      </w:r>
    </w:p>
    <w:p w14:paraId="3CE491F6">
      <w:r>
        <w:rPr>
          <w:rFonts w:ascii="Times New Roman" w:hAnsi="Times New Roman"/>
          <w:b w:val="0"/>
          <w:sz w:val="24"/>
        </w:rPr>
        <w:t>MySQL LOWER() and LCASE() convert the characters of a string to lowercase characters.</w:t>
      </w:r>
    </w:p>
    <w:p w14:paraId="411FC03C">
      <w:r>
        <w:rPr>
          <w:rFonts w:ascii="Times New Roman" w:hAnsi="Times New Roman"/>
          <w:b w:val="0"/>
          <w:sz w:val="24"/>
        </w:rPr>
        <w:t>Syntax : LOWER(str)  /  LCASE(str)</w:t>
      </w:r>
    </w:p>
    <w:p w14:paraId="5862F196">
      <w:r>
        <w:rPr>
          <w:rFonts w:ascii="Times New Roman" w:hAnsi="Times New Roman"/>
          <w:b/>
          <w:sz w:val="24"/>
        </w:rPr>
        <w:t>TRIM()</w:t>
      </w:r>
    </w:p>
    <w:p w14:paraId="1E7DB232">
      <w:r>
        <w:rPr>
          <w:rFonts w:ascii="Times New Roman" w:hAnsi="Times New Roman"/>
          <w:b w:val="0"/>
          <w:sz w:val="24"/>
        </w:rPr>
        <w:t>MySQL TRIM() returns a string after removing prefixes or suffixes from the given string.</w:t>
      </w:r>
    </w:p>
    <w:p w14:paraId="38753BFD">
      <w:r>
        <w:rPr>
          <w:rFonts w:ascii="Times New Roman" w:hAnsi="Times New Roman"/>
          <w:b w:val="0"/>
          <w:sz w:val="24"/>
        </w:rPr>
        <w:t>Syntax : TRIM([{BOTH | LEADING | TRAILING} [remstr] FROM] str)</w:t>
      </w:r>
    </w:p>
    <w:p w14:paraId="2B8BAF6B">
      <w:r>
        <w:rPr>
          <w:rFonts w:ascii="Times New Roman" w:hAnsi="Times New Roman"/>
          <w:b/>
          <w:sz w:val="24"/>
        </w:rPr>
        <w:t>RTRIM()</w:t>
      </w:r>
    </w:p>
    <w:p w14:paraId="59C6A554">
      <w:r>
        <w:rPr>
          <w:rFonts w:ascii="Times New Roman" w:hAnsi="Times New Roman"/>
          <w:b w:val="0"/>
          <w:sz w:val="24"/>
        </w:rPr>
        <w:t>MySQL RTRIM() removes the trailing spaces from a given string.</w:t>
      </w:r>
    </w:p>
    <w:p w14:paraId="47FCA091">
      <w:r>
        <w:rPr>
          <w:rFonts w:ascii="Times New Roman" w:hAnsi="Times New Roman"/>
          <w:b w:val="0"/>
          <w:sz w:val="24"/>
        </w:rPr>
        <w:t>Syntax : RTRIM(str)</w:t>
      </w:r>
    </w:p>
    <w:p w14:paraId="560A5BF9">
      <w:r>
        <w:rPr>
          <w:rFonts w:ascii="Times New Roman" w:hAnsi="Times New Roman"/>
          <w:b/>
          <w:sz w:val="24"/>
        </w:rPr>
        <w:t>LTRIM()</w:t>
      </w:r>
    </w:p>
    <w:p w14:paraId="636EE49B">
      <w:r>
        <w:rPr>
          <w:rFonts w:ascii="Times New Roman" w:hAnsi="Times New Roman"/>
          <w:b w:val="0"/>
          <w:sz w:val="24"/>
        </w:rPr>
        <w:t>MySQL LTRIM() removes the leading space characters of a string.</w:t>
      </w:r>
    </w:p>
    <w:p w14:paraId="2B1C3D6F">
      <w:r>
        <w:rPr>
          <w:rFonts w:ascii="Times New Roman" w:hAnsi="Times New Roman"/>
          <w:b w:val="0"/>
          <w:sz w:val="24"/>
        </w:rPr>
        <w:t>Syntax : LTRIM(str)</w:t>
      </w:r>
    </w:p>
    <w:p w14:paraId="29238B69">
      <w:r>
        <w:rPr>
          <w:rFonts w:ascii="Times New Roman" w:hAnsi="Times New Roman"/>
          <w:b/>
          <w:sz w:val="24"/>
        </w:rPr>
        <w:t>LENGTH()</w:t>
      </w:r>
    </w:p>
    <w:p w14:paraId="77250505">
      <w:r>
        <w:rPr>
          <w:rFonts w:ascii="Times New Roman" w:hAnsi="Times New Roman"/>
          <w:b w:val="0"/>
          <w:sz w:val="24"/>
        </w:rPr>
        <w:t>MySQL LENGTH() returns the length of a given string.</w:t>
      </w:r>
    </w:p>
    <w:p w14:paraId="6D5A0956">
      <w:r>
        <w:rPr>
          <w:rFonts w:ascii="Times New Roman" w:hAnsi="Times New Roman"/>
          <w:b w:val="0"/>
          <w:sz w:val="24"/>
        </w:rPr>
        <w:t>Syntax : LENGTH(str)</w:t>
      </w:r>
    </w:p>
    <w:p w14:paraId="6F0DB0A4">
      <w:r>
        <w:rPr>
          <w:rFonts w:ascii="Times New Roman" w:hAnsi="Times New Roman"/>
          <w:b/>
          <w:sz w:val="24"/>
        </w:rPr>
        <w:t>BIT_LENGTH()</w:t>
      </w:r>
    </w:p>
    <w:p w14:paraId="0F2BFAFF">
      <w:r>
        <w:rPr>
          <w:rFonts w:ascii="Times New Roman" w:hAnsi="Times New Roman"/>
          <w:b w:val="0"/>
          <w:sz w:val="24"/>
        </w:rPr>
        <w:t>Returns the length of the string str in bits.</w:t>
      </w:r>
    </w:p>
    <w:p w14:paraId="5549B499">
      <w:r>
        <w:rPr>
          <w:rFonts w:ascii="Times New Roman" w:hAnsi="Times New Roman"/>
          <w:b w:val="0"/>
          <w:sz w:val="24"/>
        </w:rPr>
        <w:t>Syntax : BIT_LENGTH(str)</w:t>
      </w:r>
    </w:p>
    <w:p w14:paraId="0D1C4B0B">
      <w:r>
        <w:rPr>
          <w:rFonts w:ascii="Times New Roman" w:hAnsi="Times New Roman"/>
          <w:b/>
          <w:sz w:val="24"/>
        </w:rPr>
        <w:t>CHAR_LENGTH()</w:t>
      </w:r>
    </w:p>
    <w:p w14:paraId="32D14BAE">
      <w:r>
        <w:rPr>
          <w:rFonts w:ascii="Times New Roman" w:hAnsi="Times New Roman"/>
          <w:b w:val="0"/>
          <w:sz w:val="24"/>
        </w:rPr>
        <w:t>Returns the length of the string str, measured in characters. A multi-byte character counts as a single character.</w:t>
      </w:r>
    </w:p>
    <w:p w14:paraId="5A4941DD">
      <w:r>
        <w:rPr>
          <w:rFonts w:ascii="Times New Roman" w:hAnsi="Times New Roman"/>
          <w:b w:val="0"/>
          <w:sz w:val="24"/>
        </w:rPr>
        <w:t>Syntax : CHAR_LENGTH(str)</w:t>
      </w:r>
    </w:p>
    <w:p w14:paraId="271C0D80">
      <w:r>
        <w:rPr>
          <w:rFonts w:ascii="Times New Roman" w:hAnsi="Times New Roman"/>
          <w:b/>
          <w:sz w:val="24"/>
        </w:rPr>
        <w:t>CONCAT()</w:t>
      </w:r>
    </w:p>
    <w:p w14:paraId="01E2837C">
      <w:r>
        <w:rPr>
          <w:rFonts w:ascii="Times New Roman" w:hAnsi="Times New Roman"/>
          <w:b w:val="0"/>
          <w:sz w:val="24"/>
        </w:rPr>
        <w:t>Returns the string that results from concatenating one or more arguments.</w:t>
      </w:r>
    </w:p>
    <w:p w14:paraId="7D1DA0A5">
      <w:r>
        <w:rPr>
          <w:rFonts w:ascii="Times New Roman" w:hAnsi="Times New Roman"/>
          <w:b w:val="0"/>
          <w:sz w:val="24"/>
        </w:rPr>
        <w:t>Syntax : CONCAT(str1,str2,...)</w:t>
      </w:r>
    </w:p>
    <w:p w14:paraId="4F10278B">
      <w:r>
        <w:rPr>
          <w:rFonts w:ascii="Times New Roman" w:hAnsi="Times New Roman"/>
          <w:b/>
          <w:sz w:val="24"/>
        </w:rPr>
        <w:t>INSTR()</w:t>
      </w:r>
    </w:p>
    <w:p w14:paraId="2725EAF9">
      <w:r>
        <w:rPr>
          <w:rFonts w:ascii="Times New Roman" w:hAnsi="Times New Roman"/>
          <w:b w:val="0"/>
          <w:sz w:val="24"/>
        </w:rPr>
        <w:t>MySQL INSTR() returns the position of the first occurrence of a substring within a string.</w:t>
      </w:r>
    </w:p>
    <w:p w14:paraId="0EC3DAC5">
      <w:r>
        <w:rPr>
          <w:rFonts w:ascii="Times New Roman" w:hAnsi="Times New Roman"/>
          <w:b w:val="0"/>
          <w:sz w:val="24"/>
        </w:rPr>
        <w:t>Syntax : INSTR(str,substr)</w:t>
      </w:r>
    </w:p>
    <w:p w14:paraId="3BAD28A6">
      <w:r>
        <w:rPr>
          <w:rFonts w:ascii="Times New Roman" w:hAnsi="Times New Roman"/>
          <w:b/>
          <w:sz w:val="24"/>
        </w:rPr>
        <w:t>LOCATE()</w:t>
      </w:r>
    </w:p>
    <w:p w14:paraId="08D13DD9">
      <w:r>
        <w:rPr>
          <w:rFonts w:ascii="Times New Roman" w:hAnsi="Times New Roman"/>
          <w:b w:val="0"/>
          <w:sz w:val="24"/>
        </w:rPr>
        <w:t>MySQL LOCATE() returns the position of the first occurrence of a string within a string. An optional position can specify where searching starts.</w:t>
      </w:r>
    </w:p>
    <w:p w14:paraId="751DEE1B">
      <w:r>
        <w:rPr>
          <w:rFonts w:ascii="Times New Roman" w:hAnsi="Times New Roman"/>
          <w:b w:val="0"/>
          <w:sz w:val="24"/>
        </w:rPr>
        <w:t>Syntax : LOCATE(substr,str,pos)</w:t>
      </w:r>
    </w:p>
    <w:p w14:paraId="0A4C1DDD">
      <w:r>
        <w:rPr>
          <w:rFonts w:ascii="Times New Roman" w:hAnsi="Times New Roman"/>
          <w:b/>
          <w:sz w:val="24"/>
        </w:rPr>
        <w:t>MID()</w:t>
      </w:r>
    </w:p>
    <w:p w14:paraId="300E147A">
      <w:r>
        <w:rPr>
          <w:rFonts w:ascii="Times New Roman" w:hAnsi="Times New Roman"/>
          <w:b w:val="0"/>
          <w:sz w:val="24"/>
        </w:rPr>
        <w:t>MySQL MID() extracts a substring from a string using the specified position and length.</w:t>
      </w:r>
    </w:p>
    <w:p w14:paraId="799864B0">
      <w:r>
        <w:rPr>
          <w:rFonts w:ascii="Times New Roman" w:hAnsi="Times New Roman"/>
          <w:b w:val="0"/>
          <w:sz w:val="24"/>
        </w:rPr>
        <w:t>Syntax : MID(str,pos,len)</w:t>
      </w:r>
    </w:p>
    <w:p w14:paraId="33313519">
      <w:r>
        <w:rPr>
          <w:rFonts w:ascii="Times New Roman" w:hAnsi="Times New Roman"/>
          <w:b/>
          <w:sz w:val="24"/>
        </w:rPr>
        <w:t>POSITION()</w:t>
      </w:r>
    </w:p>
    <w:p w14:paraId="50AD7729">
      <w:r>
        <w:rPr>
          <w:rFonts w:ascii="Times New Roman" w:hAnsi="Times New Roman"/>
          <w:b w:val="0"/>
          <w:sz w:val="24"/>
        </w:rPr>
        <w:t>MySQL POSITION() returns the position of a substring within a string.</w:t>
      </w:r>
    </w:p>
    <w:p w14:paraId="5A7CA4AC">
      <w:r>
        <w:rPr>
          <w:rFonts w:ascii="Times New Roman" w:hAnsi="Times New Roman"/>
          <w:b w:val="0"/>
          <w:sz w:val="24"/>
        </w:rPr>
        <w:t>Syntax : POSITION(substr IN str)</w:t>
      </w:r>
    </w:p>
    <w:p w14:paraId="2FF0F077">
      <w:r>
        <w:rPr>
          <w:rFonts w:ascii="Times New Roman" w:hAnsi="Times New Roman"/>
          <w:b/>
          <w:sz w:val="24"/>
        </w:rPr>
        <w:t>PROGRAM:</w:t>
      </w:r>
    </w:p>
    <w:p w14:paraId="147E15B3">
      <w:r>
        <w:rPr>
          <w:rFonts w:ascii="Times New Roman" w:hAnsi="Times New Roman"/>
          <w:b w:val="0"/>
          <w:sz w:val="24"/>
        </w:rPr>
        <w:t>Implement the above MySQL string functions using the Passenger table of the Flight Reservation System.</w:t>
      </w:r>
    </w:p>
    <w:p w14:paraId="28E9CCAB">
      <w:r>
        <w:rPr>
          <w:rFonts w:ascii="Courier New" w:hAnsi="Courier New"/>
          <w:sz w:val="20"/>
        </w:rPr>
        <w:t>USE Flight_Reservation;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Passenger_Name,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SPACE(5) AS Spaces,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SUBSTRING(Passenger_Name, 1, 3) AS Substring_Name,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SUBSTR(Passenger_Name, 2, 3) AS Substr_Name,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UPPER(Passenger_Name) AS Upper_Name,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LOWER(Passenger_Name) AS Lower_Name,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TRIM(Passenger_Name) AS Trim_Name,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RTRIM(Passenger_Name) AS Right_Trim,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LTRIM(Passenger_Name) AS Left_Trim,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LENGTH(Passenger_Name) AS Name_Length,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BIT_LENGTH(Passenger_Name) AS Bit_Length,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CHAR_LENGTH(Passenger_Name) AS Character_Length,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CONCAT(Passenger_Name, ' - ', Email) AS Passenger_Details,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INSTR(Passenger_Name, 'a') AS Instr_Position,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LOCATE('a', Passenger_Name) AS Locate_Position,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MID(Passenger_Name, 1, 4) AS Mid_Name,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POSITION('a' IN Passenger_Name) AS Position_Value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FROM Passenger;</w:t>
      </w:r>
    </w:p>
    <w:p w14:paraId="232306B0">
      <w:r>
        <w:rPr>
          <w:rFonts w:ascii="Times New Roman" w:hAnsi="Times New Roman"/>
          <w:b/>
          <w:sz w:val="24"/>
        </w:rPr>
        <w:t>OUTPUT:</w:t>
      </w:r>
    </w:p>
    <w:p w14:paraId="2FE6951D"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distT="0" distB="0" distL="114300" distR="114300">
            <wp:extent cx="5481320" cy="81280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4A79">
      <w:r>
        <w:rPr>
          <w:rFonts w:ascii="Times New Roman" w:hAnsi="Times New Roman"/>
          <w:b w:val="0"/>
          <w:sz w:val="24"/>
        </w:rPr>
        <w:t xml:space="preserve"> </w:t>
      </w:r>
    </w:p>
    <w:p w14:paraId="4280553F">
      <w:r>
        <w:rPr>
          <w:rFonts w:ascii="Times New Roman" w:hAnsi="Times New Roman"/>
          <w:b w:val="0"/>
          <w:sz w:val="24"/>
        </w:rPr>
        <w:t xml:space="preserve"> </w:t>
      </w:r>
      <w:bookmarkStart w:id="0" w:name="_GoBack"/>
      <w:bookmarkEnd w:id="0"/>
    </w:p>
    <w:p w14:paraId="762C18B0">
      <w:r>
        <w:rPr>
          <w:rFonts w:ascii="Times New Roman" w:hAnsi="Times New Roman"/>
          <w:b/>
          <w:sz w:val="24"/>
        </w:rPr>
        <w:t>RESULT:</w:t>
      </w:r>
    </w:p>
    <w:p w14:paraId="556778B7">
      <w:r>
        <w:rPr>
          <w:rFonts w:ascii="Times New Roman" w:hAnsi="Times New Roman"/>
          <w:b w:val="0"/>
          <w:sz w:val="24"/>
        </w:rPr>
        <w:t>Thus the String Functions such as Space, Substr, Upper, Lower, Trim and Length are executed successfully.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A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418</Words>
  <Characters>2697</Characters>
  <Lines>0</Lines>
  <Paragraphs>0</Paragraphs>
  <TotalTime>1</TotalTime>
  <ScaleCrop>false</ScaleCrop>
  <LinksUpToDate>false</LinksUpToDate>
  <CharactersWithSpaces>3158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FB183E63C0C54106BAC368D4FB12554F_13</vt:lpwstr>
  </property>
</Properties>
</file>