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184ED">
      <w:pPr>
        <w:jc w:val="center"/>
      </w:pPr>
      <w:r>
        <w:rPr>
          <w:rFonts w:ascii="Times New Roman" w:hAnsi="Times New Roman"/>
          <w:b/>
          <w:sz w:val="28"/>
        </w:rPr>
        <w:t>CSA0501-DATABASE MANAGEMENT SYSTEMS</w:t>
      </w:r>
    </w:p>
    <w:p w14:paraId="35A7E1FC">
      <w:pPr>
        <w:jc w:val="center"/>
        <w:rPr>
          <w:rFonts w:hint="default"/>
          <w:lang w:val="en-US"/>
        </w:rPr>
      </w:pPr>
      <w:r>
        <w:rPr>
          <w:rFonts w:ascii="Times New Roman" w:hAnsi="Times New Roman"/>
          <w:b/>
          <w:sz w:val="24"/>
        </w:rPr>
        <w:t xml:space="preserve">LAB EXPERIMENTS                                      DATE: </w:t>
      </w:r>
      <w:r>
        <w:rPr>
          <w:rFonts w:hint="default"/>
          <w:b/>
          <w:sz w:val="24"/>
          <w:lang w:val="en-US"/>
        </w:rPr>
        <w:t>26/08/2026</w:t>
      </w:r>
    </w:p>
    <w:p w14:paraId="5C493E82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Exp. No. 20</w:t>
      </w:r>
    </w:p>
    <w:p w14:paraId="494763AA">
      <w:pPr>
        <w:jc w:val="center"/>
      </w:pPr>
      <w:r>
        <w:rPr>
          <w:rFonts w:ascii="Times New Roman" w:hAnsi="Times New Roman"/>
          <w:b/>
          <w:sz w:val="26"/>
        </w:rPr>
        <w:t>MYSQL STRING FUNCTIONS – REPLACE, REPEAT, REVERSE, RIGHT, LEFT, RPAD, LPAD</w:t>
      </w:r>
    </w:p>
    <w:p w14:paraId="2CCE6087">
      <w:r>
        <w:rPr>
          <w:rFonts w:ascii="Times New Roman" w:hAnsi="Times New Roman"/>
          <w:b/>
          <w:sz w:val="24"/>
        </w:rPr>
        <w:t>AIM:</w:t>
      </w:r>
    </w:p>
    <w:p w14:paraId="6CEDC9A3">
      <w:r>
        <w:rPr>
          <w:rFonts w:ascii="Times New Roman" w:hAnsi="Times New Roman"/>
          <w:b w:val="0"/>
          <w:sz w:val="24"/>
        </w:rPr>
        <w:t>To implement Replace, Repeat, Reverse, Right, Left, Rpad and Lpad String Functions using MySQL.</w:t>
      </w:r>
    </w:p>
    <w:p w14:paraId="027CF302">
      <w:r>
        <w:rPr>
          <w:rFonts w:ascii="Times New Roman" w:hAnsi="Times New Roman"/>
          <w:b/>
          <w:sz w:val="24"/>
        </w:rPr>
        <w:t>REPLACE()</w:t>
      </w:r>
    </w:p>
    <w:p w14:paraId="20508DE7">
      <w:r>
        <w:rPr>
          <w:rFonts w:ascii="Times New Roman" w:hAnsi="Times New Roman"/>
          <w:b w:val="0"/>
          <w:sz w:val="24"/>
        </w:rPr>
        <w:t>MySQL REPLACE() replaces all the occurrences of a substring within a string.</w:t>
      </w:r>
    </w:p>
    <w:p w14:paraId="0551DCD8">
      <w:r>
        <w:rPr>
          <w:rFonts w:ascii="Times New Roman" w:hAnsi="Times New Roman"/>
          <w:b w:val="0"/>
          <w:sz w:val="24"/>
        </w:rPr>
        <w:t>Syntax : REPLACE(str,from_str,to_str)</w:t>
      </w:r>
    </w:p>
    <w:p w14:paraId="3656B63C">
      <w:r>
        <w:rPr>
          <w:rFonts w:ascii="Times New Roman" w:hAnsi="Times New Roman"/>
          <w:b/>
          <w:sz w:val="24"/>
        </w:rPr>
        <w:t>REPEAT()</w:t>
      </w:r>
    </w:p>
    <w:p w14:paraId="75D29861">
      <w:r>
        <w:rPr>
          <w:rFonts w:ascii="Times New Roman" w:hAnsi="Times New Roman"/>
          <w:b w:val="0"/>
          <w:sz w:val="24"/>
        </w:rPr>
        <w:t>MySQL REPEAT() repeats a string for a specified number of times. The function returns NULL if any of the arguments are NULL.</w:t>
      </w:r>
    </w:p>
    <w:p w14:paraId="1FCEE8D2">
      <w:r>
        <w:rPr>
          <w:rFonts w:ascii="Times New Roman" w:hAnsi="Times New Roman"/>
          <w:b w:val="0"/>
          <w:sz w:val="24"/>
        </w:rPr>
        <w:t>Syntax : REPEAT(str,count)</w:t>
      </w:r>
    </w:p>
    <w:p w14:paraId="3A4E6FE0">
      <w:r>
        <w:rPr>
          <w:rFonts w:ascii="Times New Roman" w:hAnsi="Times New Roman"/>
          <w:b/>
          <w:sz w:val="24"/>
        </w:rPr>
        <w:t>REVERSE()</w:t>
      </w:r>
    </w:p>
    <w:p w14:paraId="14F8CEF4">
      <w:r>
        <w:rPr>
          <w:rFonts w:ascii="Times New Roman" w:hAnsi="Times New Roman"/>
          <w:b w:val="0"/>
          <w:sz w:val="24"/>
        </w:rPr>
        <w:t>Returns a given string with the order of the characters reversed.</w:t>
      </w:r>
    </w:p>
    <w:p w14:paraId="4B262604">
      <w:r>
        <w:rPr>
          <w:rFonts w:ascii="Times New Roman" w:hAnsi="Times New Roman"/>
          <w:b w:val="0"/>
          <w:sz w:val="24"/>
        </w:rPr>
        <w:t>Syntax : REVERSE(str)</w:t>
      </w:r>
    </w:p>
    <w:p w14:paraId="76199DA8">
      <w:r>
        <w:rPr>
          <w:rFonts w:ascii="Times New Roman" w:hAnsi="Times New Roman"/>
          <w:b/>
          <w:sz w:val="24"/>
        </w:rPr>
        <w:t>RIGHT()</w:t>
      </w:r>
    </w:p>
    <w:p w14:paraId="7AA09C4B">
      <w:r>
        <w:rPr>
          <w:rFonts w:ascii="Times New Roman" w:hAnsi="Times New Roman"/>
          <w:b w:val="0"/>
          <w:sz w:val="24"/>
        </w:rPr>
        <w:t>MySQL RIGHT() extracts a specified number of characters from the right side of a given string.</w:t>
      </w:r>
    </w:p>
    <w:p w14:paraId="236592CF">
      <w:r>
        <w:rPr>
          <w:rFonts w:ascii="Times New Roman" w:hAnsi="Times New Roman"/>
          <w:b w:val="0"/>
          <w:sz w:val="24"/>
        </w:rPr>
        <w:t>Syntax : RIGHT(str,len)</w:t>
      </w:r>
    </w:p>
    <w:p w14:paraId="50539CF2">
      <w:r>
        <w:rPr>
          <w:rFonts w:ascii="Times New Roman" w:hAnsi="Times New Roman"/>
          <w:b/>
          <w:sz w:val="24"/>
        </w:rPr>
        <w:t>LEFT()</w:t>
      </w:r>
    </w:p>
    <w:p w14:paraId="4F7BCC29">
      <w:r>
        <w:rPr>
          <w:rFonts w:ascii="Times New Roman" w:hAnsi="Times New Roman"/>
          <w:b w:val="0"/>
          <w:sz w:val="24"/>
        </w:rPr>
        <w:t>MySQL LEFT() returns a specified number of characters from the left side of a given string.</w:t>
      </w:r>
    </w:p>
    <w:p w14:paraId="4FF9D3A8">
      <w:r>
        <w:rPr>
          <w:rFonts w:ascii="Times New Roman" w:hAnsi="Times New Roman"/>
          <w:b w:val="0"/>
          <w:sz w:val="24"/>
        </w:rPr>
        <w:t>Syntax : LEFT(str,len)</w:t>
      </w:r>
    </w:p>
    <w:p w14:paraId="1CAFB419">
      <w:r>
        <w:rPr>
          <w:rFonts w:ascii="Times New Roman" w:hAnsi="Times New Roman"/>
          <w:b/>
          <w:sz w:val="24"/>
        </w:rPr>
        <w:t>RPAD()</w:t>
      </w:r>
    </w:p>
    <w:p w14:paraId="39186A77">
      <w:r>
        <w:rPr>
          <w:rFonts w:ascii="Times New Roman" w:hAnsi="Times New Roman"/>
          <w:b w:val="0"/>
          <w:sz w:val="24"/>
        </w:rPr>
        <w:t>MySQL RPAD() function pads strings from right. The actual string, length of the returned string and padding string are supplied as parameters.</w:t>
      </w:r>
    </w:p>
    <w:p w14:paraId="591B17CB">
      <w:r>
        <w:rPr>
          <w:rFonts w:ascii="Times New Roman" w:hAnsi="Times New Roman"/>
          <w:b w:val="0"/>
          <w:sz w:val="24"/>
        </w:rPr>
        <w:t>Syntax : RPAD(str,len,padstr)</w:t>
      </w:r>
    </w:p>
    <w:p w14:paraId="73E310DB">
      <w:r>
        <w:rPr>
          <w:rFonts w:ascii="Times New Roman" w:hAnsi="Times New Roman"/>
          <w:b/>
          <w:sz w:val="24"/>
        </w:rPr>
        <w:t>LPAD()</w:t>
      </w:r>
    </w:p>
    <w:p w14:paraId="42FDE87D">
      <w:r>
        <w:rPr>
          <w:rFonts w:ascii="Times New Roman" w:hAnsi="Times New Roman"/>
          <w:b w:val="0"/>
          <w:sz w:val="24"/>
        </w:rPr>
        <w:t>MySQL LPAD() left pads a string with another string. The actual string, length and padding string are passed as arguments.</w:t>
      </w:r>
    </w:p>
    <w:p w14:paraId="16B4A4FD">
      <w:r>
        <w:rPr>
          <w:rFonts w:ascii="Times New Roman" w:hAnsi="Times New Roman"/>
          <w:b w:val="0"/>
          <w:sz w:val="24"/>
        </w:rPr>
        <w:t>Syntax : LPAD(str,len,padstr)</w:t>
      </w:r>
    </w:p>
    <w:p w14:paraId="31487634">
      <w:r>
        <w:rPr>
          <w:rFonts w:ascii="Times New Roman" w:hAnsi="Times New Roman"/>
          <w:b/>
          <w:sz w:val="24"/>
        </w:rPr>
        <w:t>ASCII()</w:t>
      </w:r>
    </w:p>
    <w:p w14:paraId="4FCA93D5">
      <w:r>
        <w:rPr>
          <w:rFonts w:ascii="Times New Roman" w:hAnsi="Times New Roman"/>
          <w:b w:val="0"/>
          <w:sz w:val="24"/>
        </w:rPr>
        <w:t>This function returns the numeric value of the leftmost character of the string str. Returns 0 if str is the empty string and NULL if str is NULL.</w:t>
      </w:r>
    </w:p>
    <w:p w14:paraId="3F44AADF">
      <w:r>
        <w:rPr>
          <w:rFonts w:ascii="Times New Roman" w:hAnsi="Times New Roman"/>
          <w:b w:val="0"/>
          <w:sz w:val="24"/>
        </w:rPr>
        <w:t>Syntax : ASCII(str)</w:t>
      </w:r>
    </w:p>
    <w:p w14:paraId="2B3CCF9A">
      <w:r>
        <w:rPr>
          <w:rFonts w:ascii="Times New Roman" w:hAnsi="Times New Roman"/>
          <w:b/>
          <w:sz w:val="24"/>
        </w:rPr>
        <w:t>BIN()</w:t>
      </w:r>
    </w:p>
    <w:p w14:paraId="0EAFC151">
      <w:r>
        <w:rPr>
          <w:rFonts w:ascii="Times New Roman" w:hAnsi="Times New Roman"/>
          <w:b w:val="0"/>
          <w:sz w:val="24"/>
        </w:rPr>
        <w:t>Returns a string representation of the binary value of N, where N is a longlong (BIGINT) number. Returns NULL if N is NULL.</w:t>
      </w:r>
    </w:p>
    <w:p w14:paraId="64AB337B">
      <w:r>
        <w:rPr>
          <w:rFonts w:ascii="Times New Roman" w:hAnsi="Times New Roman"/>
          <w:b w:val="0"/>
          <w:sz w:val="24"/>
        </w:rPr>
        <w:t>Syntax : BIN(N)</w:t>
      </w:r>
    </w:p>
    <w:p w14:paraId="57F81C19">
      <w:r>
        <w:rPr>
          <w:rFonts w:ascii="Times New Roman" w:hAnsi="Times New Roman"/>
          <w:b/>
          <w:sz w:val="24"/>
        </w:rPr>
        <w:t>OCT()</w:t>
      </w:r>
    </w:p>
    <w:p w14:paraId="6C752E18">
      <w:r>
        <w:rPr>
          <w:rFonts w:ascii="Times New Roman" w:hAnsi="Times New Roman"/>
          <w:b w:val="0"/>
          <w:sz w:val="24"/>
        </w:rPr>
        <w:t>Returns a string representation of the octal value of N, where N is a longlong (BIGINT) number. Returns NULL if N is NULL.</w:t>
      </w:r>
    </w:p>
    <w:p w14:paraId="693DBF60">
      <w:r>
        <w:rPr>
          <w:rFonts w:ascii="Times New Roman" w:hAnsi="Times New Roman"/>
          <w:b w:val="0"/>
          <w:sz w:val="24"/>
        </w:rPr>
        <w:t>Syntax : OCT(N)</w:t>
      </w:r>
    </w:p>
    <w:p w14:paraId="216B9F02">
      <w:r>
        <w:rPr>
          <w:rFonts w:ascii="Times New Roman" w:hAnsi="Times New Roman"/>
          <w:b/>
          <w:sz w:val="24"/>
        </w:rPr>
        <w:t>PROGRAM:</w:t>
      </w:r>
    </w:p>
    <w:p w14:paraId="0B7E1739">
      <w:r>
        <w:rPr>
          <w:rFonts w:ascii="Times New Roman" w:hAnsi="Times New Roman"/>
          <w:b w:val="0"/>
          <w:sz w:val="24"/>
        </w:rPr>
        <w:t>Implement the above MySQL string functions using the Passenger table of the Flight Reservation System.</w:t>
      </w:r>
    </w:p>
    <w:p w14:paraId="3069EBF7">
      <w:r>
        <w:rPr>
          <w:rFonts w:ascii="Courier New" w:hAnsi="Courier New"/>
          <w:sz w:val="20"/>
        </w:rPr>
        <w:t>USE Flight_Reservation;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SELECT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Passenger_Name,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REPLACE(Passenger_Name, 'a', '@') AS Replace_Name,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REPEAT(Passenger_Name, 2) AS Repeat_Name,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REVERSE(Passenger_Name) AS Reverse_Name,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RIGHT(Passenger_Name, 3) AS Right_3,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LEFT(Passenger_Name, 3) AS Left_3,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RPAD(Passenger_Name, 15, '*') AS RPad_Name,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LPAD(Passenger_Name, 15, '*') AS LPad_Name,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ASCII(LEFT(Passenger_Name, 1)) AS ASCII_Value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FROM Passenger;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SELECT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BIN(Passenger_ID) AS Binary_ID,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OCT(Passenger_ID) AS Octal_ID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FROM Passenger;</w:t>
      </w:r>
    </w:p>
    <w:p w14:paraId="1C1079D2">
      <w:r>
        <w:rPr>
          <w:rFonts w:ascii="Times New Roman" w:hAnsi="Times New Roman"/>
          <w:b/>
          <w:sz w:val="24"/>
        </w:rPr>
        <w:t>OUTPUT:</w:t>
      </w:r>
    </w:p>
    <w:p w14:paraId="309600DF">
      <w:r>
        <w:rPr>
          <w:rFonts w:ascii="Times New Roman" w:hAnsi="Times New Roman"/>
          <w:b w:val="0"/>
          <w:sz w:val="24"/>
        </w:rPr>
        <w:t xml:space="preserve"> </w:t>
      </w:r>
      <w:r>
        <w:drawing>
          <wp:inline distT="0" distB="0" distL="114300" distR="114300">
            <wp:extent cx="5483860" cy="9880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F1A7D"/>
    <w:p w14:paraId="04713CC1">
      <w:r>
        <w:drawing>
          <wp:inline distT="0" distB="0" distL="114300" distR="114300">
            <wp:extent cx="2712720" cy="11201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0ED08">
      <w:r>
        <w:rPr>
          <w:rFonts w:ascii="Times New Roman" w:hAnsi="Times New Roman"/>
          <w:b w:val="0"/>
          <w:sz w:val="24"/>
        </w:rPr>
        <w:t xml:space="preserve"> </w:t>
      </w:r>
    </w:p>
    <w:p w14:paraId="4910BA48">
      <w:bookmarkStart w:id="0" w:name="_GoBack"/>
      <w:bookmarkEnd w:id="0"/>
    </w:p>
    <w:p w14:paraId="581E5F28">
      <w:r>
        <w:rPr>
          <w:rFonts w:ascii="Times New Roman" w:hAnsi="Times New Roman"/>
          <w:b/>
          <w:sz w:val="24"/>
        </w:rPr>
        <w:t>RESULT:</w:t>
      </w:r>
    </w:p>
    <w:p w14:paraId="1FD0184A">
      <w:r>
        <w:rPr>
          <w:rFonts w:ascii="Times New Roman" w:hAnsi="Times New Roman"/>
          <w:b w:val="0"/>
          <w:sz w:val="24"/>
        </w:rPr>
        <w:t>Thus the String Functions such as Replace, Repeat, Reverse, Right, Left, Rpad and Lpad are executed successfully.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DC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353</Words>
  <Characters>2074</Characters>
  <Lines>0</Lines>
  <Paragraphs>0</Paragraphs>
  <TotalTime>1</TotalTime>
  <ScaleCrop>false</ScaleCrop>
  <LinksUpToDate>false</LinksUpToDate>
  <CharactersWithSpaces>2461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2026-09-02T05:25:40Z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F808405A4BE54C6F803C509C8BF7AB51_13</vt:lpwstr>
  </property>
</Properties>
</file>