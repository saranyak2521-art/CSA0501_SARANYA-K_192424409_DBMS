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1D753">
      <w:pPr>
        <w:jc w:val="center"/>
      </w:pPr>
      <w:r>
        <w:rPr>
          <w:rFonts w:ascii="Times New Roman" w:hAnsi="Times New Roman"/>
          <w:b/>
          <w:sz w:val="28"/>
        </w:rPr>
        <w:t>CSA0501-DATABASE MANAGEMENT SYSTEMS</w:t>
      </w:r>
    </w:p>
    <w:p w14:paraId="05C381FC">
      <w:pPr>
        <w:jc w:val="center"/>
        <w:rPr>
          <w:rFonts w:hint="default"/>
          <w:lang w:val="en-US"/>
        </w:rPr>
      </w:pPr>
      <w:r>
        <w:rPr>
          <w:rFonts w:ascii="Times New Roman" w:hAnsi="Times New Roman"/>
          <w:b/>
          <w:sz w:val="24"/>
        </w:rPr>
        <w:t>LAB EXPERIMENTS                                      DATE:</w:t>
      </w:r>
      <w:r>
        <w:rPr>
          <w:rFonts w:hint="default"/>
          <w:b/>
          <w:sz w:val="24"/>
          <w:lang w:val="en-US"/>
        </w:rPr>
        <w:t>26/08/2026</w:t>
      </w:r>
    </w:p>
    <w:p w14:paraId="7713BF2E">
      <w:pPr>
        <w:rPr>
          <w:rFonts w:hint="default"/>
          <w:lang w:val="en-US"/>
        </w:rPr>
      </w:pPr>
      <w:r>
        <w:rPr>
          <w:rFonts w:ascii="Times New Roman" w:hAnsi="Times New Roman"/>
          <w:b/>
          <w:sz w:val="24"/>
        </w:rPr>
        <w:t>Ex.No: 19</w:t>
      </w:r>
      <w:r>
        <w:rPr>
          <w:rFonts w:hint="default"/>
          <w:b/>
          <w:sz w:val="24"/>
          <w:lang w:val="en-US"/>
        </w:rPr>
        <w:t>-TRIGGER FLIGHT_RESERVATION_SYSTEM</w:t>
      </w:r>
    </w:p>
    <w:p w14:paraId="4394EA01">
      <w:r>
        <w:rPr>
          <w:rFonts w:ascii="Times New Roman" w:hAnsi="Times New Roman"/>
          <w:b/>
          <w:sz w:val="24"/>
        </w:rPr>
        <w:t>Aim:</w:t>
      </w:r>
    </w:p>
    <w:p w14:paraId="39FA3A46">
      <w:r>
        <w:rPr>
          <w:rFonts w:ascii="Times New Roman" w:hAnsi="Times New Roman"/>
          <w:b w:val="0"/>
          <w:sz w:val="24"/>
        </w:rPr>
        <w:t>To implement trigger in MySQL.</w:t>
      </w:r>
    </w:p>
    <w:p w14:paraId="54B295AE">
      <w:r>
        <w:rPr>
          <w:rFonts w:ascii="Times New Roman" w:hAnsi="Times New Roman"/>
          <w:b/>
          <w:sz w:val="24"/>
        </w:rPr>
        <w:t>Description:</w:t>
      </w:r>
    </w:p>
    <w:p w14:paraId="4B740B12">
      <w:r>
        <w:rPr>
          <w:rFonts w:ascii="Times New Roman" w:hAnsi="Times New Roman"/>
          <w:b w:val="0"/>
          <w:sz w:val="24"/>
        </w:rPr>
        <w:t>A trigger or database trigger is a stored program executed automatically to respond to a specific event such as INSERT, UPDATE or DELETE occurring in a table.</w:t>
      </w:r>
    </w:p>
    <w:p w14:paraId="4747C33B">
      <w:r>
        <w:rPr>
          <w:rFonts w:ascii="Times New Roman" w:hAnsi="Times New Roman"/>
          <w:b/>
          <w:sz w:val="24"/>
        </w:rPr>
        <w:t>Syntax – Create Trigger</w:t>
      </w:r>
    </w:p>
    <w:p w14:paraId="281C43D2">
      <w:r>
        <w:rPr>
          <w:rFonts w:ascii="Courier New" w:hAnsi="Courier New"/>
          <w:sz w:val="20"/>
        </w:rPr>
        <w:t>CREATE TRIGGER trigger_name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trigger_time trigger_event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ON table_name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FOR EACH ROW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BEGIN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...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END;</w:t>
      </w:r>
    </w:p>
    <w:p w14:paraId="39909F7D">
      <w:r>
        <w:rPr>
          <w:rFonts w:ascii="Times New Roman" w:hAnsi="Times New Roman"/>
          <w:b/>
          <w:sz w:val="24"/>
        </w:rPr>
        <w:t>Program 1:</w:t>
      </w:r>
    </w:p>
    <w:p w14:paraId="7D30A2A1">
      <w:r>
        <w:rPr>
          <w:rFonts w:ascii="Times New Roman" w:hAnsi="Times New Roman"/>
          <w:b w:val="0"/>
          <w:sz w:val="24"/>
        </w:rPr>
        <w:t>Create a trigger in MySQL to log the changes of the Passenger table with fields Passenger_ID, Passenger_Name and Email. Also create a new table named PASSENGER_AUDIT to keep the changes of the Passenger table. Create a BEFORE UPDATE trigger that is invoked before a change is made to the Passenger table.</w:t>
      </w:r>
    </w:p>
    <w:p w14:paraId="7C0131D3">
      <w:r>
        <w:rPr>
          <w:rFonts w:ascii="Times New Roman" w:hAnsi="Times New Roman"/>
          <w:b/>
          <w:sz w:val="24"/>
        </w:rPr>
        <w:t>SOLUTION:</w:t>
      </w:r>
    </w:p>
    <w:p w14:paraId="3A01D078">
      <w:r>
        <w:rPr>
          <w:rFonts w:ascii="Courier New" w:hAnsi="Courier New"/>
          <w:sz w:val="20"/>
        </w:rPr>
        <w:t>USE Flight_Reservation;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CREATE TABLE IF NOT EXISTS PASSENGER_AUDIT (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Audit_ID INT AUTO_INCREMENT PRIMARY KEY,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Passenger_ID INT,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Passenger_Name VARCHAR(50),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Email VARCHAR(100),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Action_Type VARCHAR(20),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Action_Time TIMESTAMP DEFAULT CURRENT_TIMESTAMP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DELIMITER $$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DROP TRIGGER IF EXISTS before_passenger_update$$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CREATE TRIGGER before_passenger_update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BEFORE UPDATE ON Passenger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FOR EACH ROW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BEGIN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INSERT INTO PASSENGER_AUDIT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(Passenger_ID, Passenger_Name, Email, Action_Type)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VALUES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(OLD.Passenger_ID, OLD.Passenger_Name, OLD.Email, 'BEFORE UPDATE');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END$$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DELIMITER 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UPDATE Passenger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SET Passenger_Name = 'Rahul Kumar'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WHERE Passenger_ID = 101;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SELECT * FROM PASSENGER_AUDIT;</w:t>
      </w:r>
    </w:p>
    <w:p w14:paraId="189105A6">
      <w:r>
        <w:rPr>
          <w:rFonts w:ascii="Times New Roman" w:hAnsi="Times New Roman"/>
          <w:b/>
          <w:sz w:val="24"/>
        </w:rPr>
        <w:t>OUTPUT:</w:t>
      </w:r>
    </w:p>
    <w:p w14:paraId="3E812120">
      <w:r>
        <w:rPr>
          <w:rFonts w:ascii="Times New Roman" w:hAnsi="Times New Roman"/>
          <w:b w:val="0"/>
          <w:sz w:val="24"/>
        </w:rPr>
        <w:t xml:space="preserve"> </w:t>
      </w:r>
      <w:r>
        <w:drawing>
          <wp:inline distT="0" distB="0" distL="114300" distR="114300">
            <wp:extent cx="5485130" cy="659765"/>
            <wp:effectExtent l="0" t="0" r="127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7918B">
      <w:r>
        <w:rPr>
          <w:rFonts w:ascii="Times New Roman" w:hAnsi="Times New Roman"/>
          <w:b w:val="0"/>
          <w:sz w:val="24"/>
        </w:rPr>
        <w:t xml:space="preserve"> </w:t>
      </w:r>
    </w:p>
    <w:p w14:paraId="598210BF">
      <w:bookmarkStart w:id="0" w:name="_GoBack"/>
      <w:bookmarkEnd w:id="0"/>
    </w:p>
    <w:p w14:paraId="2D27BC1B">
      <w:r>
        <w:rPr>
          <w:rFonts w:ascii="Times New Roman" w:hAnsi="Times New Roman"/>
          <w:b/>
          <w:sz w:val="24"/>
        </w:rPr>
        <w:t>RESULT:</w:t>
      </w:r>
    </w:p>
    <w:p w14:paraId="417FFCB4">
      <w:r>
        <w:rPr>
          <w:rFonts w:ascii="Times New Roman" w:hAnsi="Times New Roman"/>
          <w:b w:val="0"/>
          <w:sz w:val="24"/>
        </w:rPr>
        <w:t>Thus the trigger is executed successfully.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D82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199</Words>
  <Characters>1282</Characters>
  <Lines>0</Lines>
  <Paragraphs>0</Paragraphs>
  <TotalTime>2</TotalTime>
  <ScaleCrop>false</ScaleCrop>
  <LinksUpToDate>false</LinksUpToDate>
  <CharactersWithSpaces>1523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2026-09-02T05:23:02Z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F4C1A0BB38E247148B00F1B541BD29A9_13</vt:lpwstr>
  </property>
</Properties>
</file>