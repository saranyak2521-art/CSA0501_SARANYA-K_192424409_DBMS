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EDD1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8"/>
        </w:rPr>
        <w:t>CSA0501-DATABASE MANAGEMENT SYSTEMS</w:t>
      </w:r>
    </w:p>
    <w:p w14:paraId="42C7194B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</w:rPr>
        <w:t>LAB EXPERIMENTS</w:t>
      </w:r>
      <w:r>
        <w:rPr>
          <w:rFonts w:hint="default" w:ascii="Times New Roman" w:hAnsi="Times New Roman" w:cs="Times New Roman"/>
        </w:rPr>
        <w:t xml:space="preserve">                            </w:t>
      </w:r>
      <w:r>
        <w:rPr>
          <w:rFonts w:hint="default" w:ascii="Times New Roman" w:hAnsi="Times New Roman" w:cs="Times New Roman"/>
          <w:b/>
          <w:bCs/>
        </w:rPr>
        <w:t xml:space="preserve">  DATE:</w:t>
      </w:r>
      <w:r>
        <w:rPr>
          <w:rFonts w:hint="default" w:cs="Times New Roman"/>
          <w:b/>
          <w:bCs/>
          <w:lang w:val="en-US"/>
        </w:rPr>
        <w:t>24/07/2026</w:t>
      </w:r>
    </w:p>
    <w:p w14:paraId="49FCEA4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9 -- Query with Joins (Equi Join, Inner Join, Outer Join)</w:t>
      </w:r>
    </w:p>
    <w:p w14:paraId="08A84DE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190ABB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perform JOIN operations such as Equi Join, Inner Join, Left Outer Join and Right Outer Join on the Flight Reservation System database.</w:t>
      </w:r>
    </w:p>
    <w:p w14:paraId="6B1F882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2F9D39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Open MySQL Workbench and select the Flight_Reservation database.</w:t>
      </w:r>
    </w:p>
    <w:p w14:paraId="2148F5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Ensure Passenger, Flight, Booking and Payment tables contain sample records.</w:t>
      </w:r>
    </w:p>
    <w:p w14:paraId="1E6ACE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Execute Equi Join, Inner Join, Left Join and Right Join queries.</w:t>
      </w:r>
    </w:p>
    <w:p w14:paraId="067E82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Verify the results of each query.</w:t>
      </w:r>
    </w:p>
    <w:p w14:paraId="559377B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PROGRAM:</w:t>
      </w:r>
    </w:p>
    <w:p w14:paraId="0A489087">
      <w:pPr>
        <w:rPr>
          <w:rFonts w:hint="default"/>
        </w:rPr>
      </w:pPr>
    </w:p>
    <w:p w14:paraId="3BA3DF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1. Equi Join</w:t>
      </w:r>
    </w:p>
    <w:p w14:paraId="6DE82E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P.Passenger_Name, F.Flight_Name, F.Source, F.Destination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Passenger P, Booking B, Flight F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P.Passenger_ID=B.Passenger_ID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AND B.Flight_ID=F.Flight_ID;</w:t>
      </w:r>
    </w:p>
    <w:p w14:paraId="1B3B52A8">
      <w:pPr>
        <w:rPr>
          <w:rFonts w:hint="default" w:ascii="Times New Roman" w:hAnsi="Times New Roman" w:cs="Times New Roman"/>
          <w:sz w:val="24"/>
          <w:szCs w:val="24"/>
        </w:rPr>
      </w:pPr>
    </w:p>
    <w:p w14:paraId="7CFA8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35BBE721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695825" cy="800100"/>
            <wp:effectExtent l="0" t="0" r="133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11405">
      <w:pPr>
        <w:rPr>
          <w:rFonts w:hint="default" w:ascii="Times New Roman" w:hAnsi="Times New Roman" w:cs="Times New Roman"/>
        </w:rPr>
      </w:pPr>
    </w:p>
    <w:p w14:paraId="64F2ED93">
      <w:pPr>
        <w:rPr>
          <w:rFonts w:hint="default" w:ascii="Times New Roman" w:hAnsi="Times New Roman" w:cs="Times New Roman"/>
        </w:rPr>
      </w:pPr>
    </w:p>
    <w:p w14:paraId="3FDF180B">
      <w:pPr>
        <w:rPr>
          <w:rFonts w:hint="default" w:ascii="Times New Roman" w:hAnsi="Times New Roman" w:cs="Times New Roman"/>
        </w:rPr>
      </w:pPr>
    </w:p>
    <w:p w14:paraId="5E6A4F7B">
      <w:pPr>
        <w:rPr>
          <w:rFonts w:hint="default" w:ascii="Times New Roman" w:hAnsi="Times New Roman" w:cs="Times New Roman"/>
        </w:rPr>
      </w:pPr>
    </w:p>
    <w:p w14:paraId="6139AB3F">
      <w:pPr>
        <w:rPr>
          <w:rFonts w:hint="default" w:ascii="Times New Roman" w:hAnsi="Times New Roman" w:cs="Times New Roman"/>
        </w:rPr>
      </w:pPr>
    </w:p>
    <w:p w14:paraId="3DCD61B7">
      <w:pPr>
        <w:rPr>
          <w:rFonts w:hint="default" w:ascii="Times New Roman" w:hAnsi="Times New Roman" w:cs="Times New Roman"/>
        </w:rPr>
      </w:pPr>
    </w:p>
    <w:p w14:paraId="68F0A3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2. Left Outer Join</w:t>
      </w:r>
    </w:p>
    <w:p w14:paraId="75B9D0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P.Passenger_Name, B.Booking_ID, B.Flight_ID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Passenger 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LEFT JOIN Booking 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 P.Passenger_ID=B.Passenger_ID;</w:t>
      </w:r>
    </w:p>
    <w:p w14:paraId="34232A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69E9CC08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771900" cy="14478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0080E">
      <w:pPr>
        <w:rPr>
          <w:rFonts w:hint="default" w:ascii="Times New Roman" w:hAnsi="Times New Roman" w:cs="Times New Roman"/>
        </w:rPr>
      </w:pPr>
    </w:p>
    <w:p w14:paraId="4A284F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3. Inner Join</w:t>
      </w:r>
    </w:p>
    <w:p w14:paraId="6B9A29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P.Passenger_Name, F.Flight_Name, PM.Amount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Passenger 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INNER JOIN Booking B ON P.Passenger_ID=B.Passenger_ID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INNER JOIN Flight F ON B.Flight_ID=F.Flight_ID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INNER JOIN Payment PM ON B.Booking_ID=PM.Booking_ID;</w:t>
      </w:r>
    </w:p>
    <w:p w14:paraId="7CBF5D9B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397E8CE7">
      <w:pPr>
        <w:rPr>
          <w:rFonts w:hint="default" w:ascii="Times New Roman" w:hAnsi="Times New Roman" w:cs="Times New Roman"/>
          <w:b/>
        </w:rPr>
      </w:pPr>
      <w:r>
        <w:drawing>
          <wp:inline distT="0" distB="0" distL="114300" distR="114300">
            <wp:extent cx="3829050" cy="1028700"/>
            <wp:effectExtent l="0" t="0" r="1143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6D56B">
      <w:pPr>
        <w:rPr>
          <w:rFonts w:hint="default" w:ascii="Times New Roman" w:hAnsi="Times New Roman" w:cs="Times New Roman"/>
        </w:rPr>
      </w:pPr>
    </w:p>
    <w:p w14:paraId="17F57895">
      <w:pPr>
        <w:rPr>
          <w:rFonts w:hint="default" w:ascii="Times New Roman" w:hAnsi="Times New Roman" w:cs="Times New Roman"/>
        </w:rPr>
      </w:pPr>
    </w:p>
    <w:p w14:paraId="0E313D55">
      <w:pPr>
        <w:rPr>
          <w:rFonts w:hint="default" w:ascii="Times New Roman" w:hAnsi="Times New Roman" w:cs="Times New Roman"/>
        </w:rPr>
      </w:pPr>
    </w:p>
    <w:p w14:paraId="488C9611">
      <w:pPr>
        <w:rPr>
          <w:rFonts w:hint="default" w:ascii="Times New Roman" w:hAnsi="Times New Roman" w:cs="Times New Roman"/>
        </w:rPr>
      </w:pPr>
    </w:p>
    <w:p w14:paraId="7D7A12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4. Right Outer Join</w:t>
      </w:r>
    </w:p>
    <w:p w14:paraId="48CD74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P.Passenger_Name, B.Booking_ID, B.Booking_Date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Passenger 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RIGHT JOIN Booking 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 P.Passenger_ID=B.Passenger_ID;</w:t>
      </w:r>
    </w:p>
    <w:p w14:paraId="3E8717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53164D63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819525" cy="952500"/>
            <wp:effectExtent l="0" t="0" r="571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4CAFD">
      <w:pPr>
        <w:rPr>
          <w:rFonts w:hint="default" w:ascii="Times New Roman" w:hAnsi="Times New Roman" w:cs="Times New Roman"/>
        </w:rPr>
      </w:pPr>
    </w:p>
    <w:p w14:paraId="7B35B471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0A1B528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6730D4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the records from the Flight Reservation System tables were successfully displayed using Equi Join, Inner Join, Left Outer Join and Right Outer Join.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36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</Words>
  <Characters>1257</Characters>
  <Lines>0</Lines>
  <Paragraphs>0</Paragraphs>
  <TotalTime>4</TotalTime>
  <ScaleCrop>false</ScaleCrop>
  <LinksUpToDate>false</LinksUpToDate>
  <CharactersWithSpaces>1442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Saranya .k</cp:lastModifiedBy>
  <dcterms:modified xsi:type="dcterms:W3CDTF">2026-08-05T06:26:22Z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F1756498EA9E41BBAA041D7DE2D2BF02_13</vt:lpwstr>
  </property>
</Properties>
</file>