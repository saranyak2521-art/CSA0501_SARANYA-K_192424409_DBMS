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0400B">
      <w:pPr>
        <w:jc w:val="center"/>
      </w:pPr>
      <w:r>
        <w:rPr>
          <w:b/>
          <w:sz w:val="28"/>
        </w:rPr>
        <w:t>CSA0501-DATABASE MANAGEMENT SYSTEMS</w:t>
      </w:r>
    </w:p>
    <w:p w14:paraId="66F0AFA3">
      <w:pPr>
        <w:jc w:val="center"/>
        <w:rPr>
          <w:rFonts w:hint="default"/>
          <w:lang w:val="en-US"/>
        </w:rPr>
      </w:pPr>
      <w:r>
        <w:rPr>
          <w:b/>
        </w:rPr>
        <w:t>LAB EXPERIMENTS</w:t>
      </w:r>
      <w:r>
        <w:t xml:space="preserve">                              </w:t>
      </w:r>
      <w:r>
        <w:rPr>
          <w:b/>
          <w:bCs/>
        </w:rPr>
        <w:t xml:space="preserve">DATE: </w:t>
      </w:r>
      <w:r>
        <w:rPr>
          <w:rFonts w:hint="default"/>
          <w:b/>
          <w:bCs/>
          <w:lang w:val="en-US"/>
        </w:rPr>
        <w:t>26/07/2026</w:t>
      </w:r>
    </w:p>
    <w:p w14:paraId="39568E37">
      <w:pPr>
        <w:pStyle w:val="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EXPERIMENT 11 -- DATABASE WITH AUTO_INCREMENT SEQUENCES</w:t>
      </w:r>
    </w:p>
    <w:p w14:paraId="340E61DD">
      <w:pPr>
        <w:pStyle w:val="4"/>
        <w:rPr>
          <w:rFonts w:hint="default" w:ascii="Times New Roman" w:hAnsi="Times New Roman" w:cs="Times New Roman"/>
        </w:rPr>
      </w:pPr>
      <w:bookmarkStart w:id="0" w:name="_GoBack"/>
      <w:r>
        <w:rPr>
          <w:rFonts w:hint="default" w:ascii="Times New Roman" w:hAnsi="Times New Roman" w:cs="Times New Roman"/>
        </w:rPr>
        <w:t>AIM:</w:t>
      </w:r>
    </w:p>
    <w:bookmarkEnd w:id="0"/>
    <w:p w14:paraId="024FF8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and use AUTO_INCREMENT sequence in the Flight Reservation System database.</w:t>
      </w:r>
    </w:p>
    <w:p w14:paraId="14EDBC83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PROCEDURE:</w:t>
      </w:r>
    </w:p>
    <w:p w14:paraId="095FE4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Open MySQL Workbench and select the Flight_Reservation database.</w:t>
      </w:r>
    </w:p>
    <w:p w14:paraId="43B438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Create a table with an AUTO_INCREMENT primary key.</w:t>
      </w:r>
    </w:p>
    <w:p w14:paraId="5D5D24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Insert records without specifying the AUTO_INCREMENT column.</w:t>
      </w:r>
    </w:p>
    <w:p w14:paraId="1A4509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Insert a record with a manually specified ID.</w:t>
      </w:r>
    </w:p>
    <w:p w14:paraId="02BBC2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Remove the AUTO_INCREMENT property from the table.</w:t>
      </w:r>
    </w:p>
    <w:p w14:paraId="24AE880A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PROGRAM:</w:t>
      </w:r>
    </w:p>
    <w:p w14:paraId="38384B0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1. Create Passenger_Auto table with AUTO_INCREMENT</w:t>
      </w:r>
    </w:p>
    <w:p w14:paraId="68AC82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TABLE Passenger_Auto(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Passenger_ID INT AUTO_INCREMENT PRIMARY KEY,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Passenger_Name VARCHAR(50),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Age INT,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Gender CHAR(1),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Email VARCHAR(100)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);</w:t>
      </w:r>
    </w:p>
    <w:p w14:paraId="1F833C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116D19D6">
      <w:pPr>
        <w:rPr>
          <w:rFonts w:hint="default" w:ascii="Times New Roman" w:hAnsi="Times New Roman" w:cs="Times New Roman"/>
        </w:rPr>
      </w:pPr>
    </w:p>
    <w:p w14:paraId="1808C85F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37250" cy="582295"/>
            <wp:effectExtent l="0" t="0" r="635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4A49E">
      <w:pPr>
        <w:rPr>
          <w:rFonts w:hint="default" w:ascii="Times New Roman" w:hAnsi="Times New Roman" w:cs="Times New Roman"/>
        </w:rPr>
      </w:pPr>
    </w:p>
    <w:p w14:paraId="18B3B5E0">
      <w:pPr>
        <w:rPr>
          <w:rFonts w:hint="default" w:ascii="Times New Roman" w:hAnsi="Times New Roman" w:cs="Times New Roman"/>
        </w:rPr>
      </w:pPr>
    </w:p>
    <w:p w14:paraId="5568AD58">
      <w:pPr>
        <w:rPr>
          <w:rFonts w:hint="default" w:ascii="Times New Roman" w:hAnsi="Times New Roman" w:cs="Times New Roman"/>
        </w:rPr>
      </w:pPr>
    </w:p>
    <w:p w14:paraId="19EDF3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2. Populate Passenger_ID using AUTO_INCREMENT</w:t>
      </w:r>
    </w:p>
    <w:p w14:paraId="5C3E4D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INTO Passenger_Auto(Passenger_Name,Age,Gender,Email)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VALUES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('Rahul',25,'M','rahul@gmail.com'),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('Priya',22,'F','priya@gmail.com');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SELECT * FROM Passenger_Auto;</w:t>
      </w:r>
    </w:p>
    <w:p w14:paraId="79D81B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328A2E6E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019675" cy="952500"/>
            <wp:effectExtent l="0" t="0" r="952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365EC">
      <w:pPr>
        <w:rPr>
          <w:rFonts w:hint="default" w:ascii="Times New Roman" w:hAnsi="Times New Roman" w:cs="Times New Roman"/>
        </w:rPr>
      </w:pPr>
    </w:p>
    <w:p w14:paraId="13975A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3. Manually populate Passenger_ID</w:t>
      </w:r>
    </w:p>
    <w:p w14:paraId="31A3C4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INTO Passenger_Auto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VALUES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(10,'Akash',27,'M','akash@gmail.com');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SELECT * FROM Passenger_Auto;</w:t>
      </w:r>
    </w:p>
    <w:p w14:paraId="0B6C72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0A7C7013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29225" cy="1143000"/>
            <wp:effectExtent l="0" t="0" r="133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C1A53">
      <w:pPr>
        <w:rPr>
          <w:rFonts w:hint="default" w:ascii="Times New Roman" w:hAnsi="Times New Roman" w:cs="Times New Roman"/>
        </w:rPr>
      </w:pPr>
    </w:p>
    <w:p w14:paraId="03455156">
      <w:pPr>
        <w:rPr>
          <w:rFonts w:hint="default" w:ascii="Times New Roman" w:hAnsi="Times New Roman" w:cs="Times New Roman"/>
        </w:rPr>
      </w:pPr>
    </w:p>
    <w:p w14:paraId="56526B00">
      <w:pPr>
        <w:rPr>
          <w:rFonts w:hint="default" w:ascii="Times New Roman" w:hAnsi="Times New Roman" w:cs="Times New Roman"/>
        </w:rPr>
      </w:pPr>
    </w:p>
    <w:p w14:paraId="57E7A58A">
      <w:pPr>
        <w:rPr>
          <w:rFonts w:hint="default" w:ascii="Times New Roman" w:hAnsi="Times New Roman" w:cs="Times New Roman"/>
        </w:rPr>
      </w:pPr>
    </w:p>
    <w:p w14:paraId="45B42AD7">
      <w:pPr>
        <w:rPr>
          <w:rFonts w:hint="default" w:ascii="Times New Roman" w:hAnsi="Times New Roman" w:cs="Times New Roman"/>
        </w:rPr>
      </w:pPr>
    </w:p>
    <w:p w14:paraId="1EF95CD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4. Drop AUTO_INCREMENT</w:t>
      </w:r>
    </w:p>
    <w:p w14:paraId="564AA9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ALTER TABLE Passenger_Auto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MODIFY Passenger_ID INT;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DESC Passenger_Auto;</w:t>
      </w:r>
    </w:p>
    <w:p w14:paraId="7FC866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4C6EAACD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4791075" cy="1323975"/>
            <wp:effectExtent l="0" t="0" r="952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75B5A">
      <w:pPr>
        <w:rPr>
          <w:rFonts w:hint="default" w:ascii="Times New Roman" w:hAnsi="Times New Roman" w:cs="Times New Roman"/>
        </w:rPr>
      </w:pPr>
    </w:p>
    <w:p w14:paraId="486BD227">
      <w:pPr>
        <w:rPr>
          <w:rFonts w:hint="default" w:ascii="Times New Roman" w:hAnsi="Times New Roman" w:cs="Times New Roman"/>
        </w:rPr>
      </w:pPr>
    </w:p>
    <w:p w14:paraId="1E51488C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RESULT:</w:t>
      </w:r>
    </w:p>
    <w:p w14:paraId="3162B3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Thus, the AUTO_INCREMENT sequence was successfully created, tested and modified in the Flight Reservation System database.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3F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155</Words>
  <Characters>1180</Characters>
  <Lines>0</Lines>
  <Paragraphs>0</Paragraphs>
  <TotalTime>5</TotalTime>
  <ScaleCrop>false</ScaleCrop>
  <LinksUpToDate>false</LinksUpToDate>
  <CharactersWithSpaces>1323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Saranya .k</cp:lastModifiedBy>
  <dcterms:modified xsi:type="dcterms:W3CDTF">2026-08-06T14:09:43Z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7EE34C9D789E4A5C93CDAA9EE20D2665_13</vt:lpwstr>
  </property>
</Properties>
</file>