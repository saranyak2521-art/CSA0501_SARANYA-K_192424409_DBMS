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E0AE3">
      <w:pPr>
        <w:jc w:val="center"/>
      </w:pPr>
      <w:r>
        <w:rPr>
          <w:b/>
          <w:sz w:val="28"/>
        </w:rPr>
        <w:t>CSA0501-DATABASE MANAGEMENT SYSTEMS</w:t>
      </w:r>
    </w:p>
    <w:p w14:paraId="6D2C4838">
      <w:pPr>
        <w:jc w:val="center"/>
        <w:rPr>
          <w:rFonts w:hint="default"/>
          <w:lang w:val="en-US"/>
        </w:rPr>
      </w:pPr>
      <w:r>
        <w:rPr>
          <w:b/>
        </w:rPr>
        <w:t>LAB EXPERIMENTS</w:t>
      </w:r>
      <w:r>
        <w:t xml:space="preserve">                              DATE: </w:t>
      </w:r>
      <w:r>
        <w:rPr>
          <w:rFonts w:hint="default"/>
          <w:lang w:val="en-US"/>
        </w:rPr>
        <w:t>16/07/2026</w:t>
      </w:r>
      <w:bookmarkStart w:id="0" w:name="_GoBack"/>
      <w:bookmarkEnd w:id="0"/>
    </w:p>
    <w:p w14:paraId="43DA5988"/>
    <w:p w14:paraId="21851E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5 -- SELECT with WHERE Clause and Pattern Matching</w:t>
      </w:r>
    </w:p>
    <w:p w14:paraId="13B4A625">
      <w:pPr>
        <w:rPr>
          <w:rFonts w:hint="default"/>
        </w:rPr>
      </w:pPr>
    </w:p>
    <w:p w14:paraId="3DD85AD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186166BA">
      <w:pPr>
        <w:rPr>
          <w:rFonts w:hint="default"/>
        </w:rPr>
      </w:pPr>
    </w:p>
    <w:p w14:paraId="282BE6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view records from the Flight Reservation System tables using SELECT statements with WHERE clause and pattern matching (LIKE).</w:t>
      </w:r>
    </w:p>
    <w:p w14:paraId="29A4FE7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0B4A470F">
      <w:pPr>
        <w:rPr>
          <w:rFonts w:hint="default"/>
        </w:rPr>
      </w:pPr>
    </w:p>
    <w:p w14:paraId="226683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00FA9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Ensure Passenger, Flight and Booking tables contain sample records.</w:t>
      </w:r>
    </w:p>
    <w:p w14:paraId="7BE40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Execute SELECT statements using the WHERE clause.</w:t>
      </w:r>
    </w:p>
    <w:p w14:paraId="249A2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Execute SELECT statements using the LIKE operator with wildcard characters.</w:t>
      </w:r>
    </w:p>
    <w:p w14:paraId="7124B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Verify the retrieved records after each query.</w:t>
      </w:r>
      <w:r>
        <w:rPr>
          <w:rFonts w:hint="default" w:ascii="Times New Roman" w:hAnsi="Times New Roman" w:cs="Times New Roman"/>
        </w:rPr>
        <w:br w:type="textWrapping"/>
      </w:r>
    </w:p>
    <w:p w14:paraId="58B9AC8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2D4B528B">
      <w:pPr>
        <w:rPr>
          <w:rFonts w:hint="default"/>
        </w:rPr>
      </w:pPr>
    </w:p>
    <w:p w14:paraId="720687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1. Display Passenger ID, Passenger Name and Age of all passengers</w:t>
      </w:r>
    </w:p>
    <w:p w14:paraId="0D44D8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Passenger_ID, Passenger_Name, 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Passenger;</w:t>
      </w:r>
    </w:p>
    <w:p w14:paraId="6A07479C">
      <w:pPr>
        <w:rPr>
          <w:rFonts w:hint="default" w:ascii="Times New Roman" w:hAnsi="Times New Roman" w:cs="Times New Roman"/>
          <w:b/>
        </w:rPr>
      </w:pPr>
    </w:p>
    <w:p w14:paraId="2C5F1243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C0E280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628900" cy="929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5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2. Display all female passengers</w:t>
      </w:r>
    </w:p>
    <w:p w14:paraId="030BCF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Gender='F';</w:t>
      </w:r>
    </w:p>
    <w:p w14:paraId="06FB25E8">
      <w:pPr>
        <w:rPr>
          <w:rFonts w:hint="default" w:ascii="Times New Roman" w:hAnsi="Times New Roman" w:cs="Times New Roman"/>
          <w:sz w:val="24"/>
          <w:szCs w:val="24"/>
        </w:rPr>
      </w:pPr>
    </w:p>
    <w:p w14:paraId="23EDB380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9525E3C">
      <w:r>
        <w:drawing>
          <wp:inline distT="0" distB="0" distL="114300" distR="114300">
            <wp:extent cx="3924300" cy="6629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37E8">
      <w:pPr>
        <w:rPr>
          <w:rFonts w:hint="default"/>
        </w:rPr>
      </w:pPr>
    </w:p>
    <w:p w14:paraId="6489F0EB">
      <w:pPr>
        <w:numPr>
          <w:ilvl w:val="0"/>
          <w:numId w:val="7"/>
        </w:num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Display passengers booked for Flight_ID = 201</w:t>
      </w:r>
    </w:p>
    <w:p w14:paraId="5DA16C19">
      <w:pPr>
        <w:numPr>
          <w:numId w:val="0"/>
        </w:numPr>
        <w:rPr>
          <w:rFonts w:hint="default" w:ascii="Times New Roman" w:hAnsi="Times New Roman" w:cs="Times New Roman"/>
          <w:b/>
        </w:rPr>
      </w:pPr>
    </w:p>
    <w:p w14:paraId="54A513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Booking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Flight_ID=201;</w:t>
      </w:r>
    </w:p>
    <w:p w14:paraId="5BD45CE3">
      <w:pPr>
        <w:rPr>
          <w:rFonts w:hint="default" w:ascii="Times New Roman" w:hAnsi="Times New Roman" w:cs="Times New Roman"/>
          <w:sz w:val="20"/>
        </w:rPr>
      </w:pPr>
    </w:p>
    <w:p w14:paraId="5F25C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7D046DC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27660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3F9E">
      <w:pPr>
        <w:rPr>
          <w:rFonts w:hint="default" w:ascii="Times New Roman" w:hAnsi="Times New Roman" w:cs="Times New Roman"/>
        </w:rPr>
      </w:pPr>
    </w:p>
    <w:p w14:paraId="7907D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4. Display flight details from Chennai</w:t>
      </w:r>
    </w:p>
    <w:p w14:paraId="672DAF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Source='Chennai';</w:t>
      </w:r>
    </w:p>
    <w:p w14:paraId="6303BFAE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FE66B04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4358640" cy="7696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2423">
      <w:pPr>
        <w:rPr>
          <w:rFonts w:hint="default" w:ascii="Times New Roman" w:hAnsi="Times New Roman" w:cs="Times New Roman"/>
          <w:b/>
        </w:rPr>
      </w:pPr>
    </w:p>
    <w:p w14:paraId="1E31BD4C">
      <w:pPr>
        <w:rPr>
          <w:rFonts w:hint="default" w:ascii="Times New Roman" w:hAnsi="Times New Roman" w:cs="Times New Roman"/>
        </w:rPr>
      </w:pPr>
    </w:p>
    <w:p w14:paraId="526AE0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5. Display flights whose destination is not Delhi</w:t>
      </w:r>
    </w:p>
    <w:p w14:paraId="294589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Destination&lt;&gt;'Delhi';</w:t>
      </w:r>
    </w:p>
    <w:p w14:paraId="71366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44848CB">
      <w:r>
        <w:drawing>
          <wp:inline distT="0" distB="0" distL="114300" distR="114300">
            <wp:extent cx="4320540" cy="6477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A94C">
      <w:pPr>
        <w:rPr>
          <w:rFonts w:hint="default"/>
        </w:rPr>
      </w:pPr>
    </w:p>
    <w:p w14:paraId="4EB56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6. Display passengers whose names end with 'ul'</w:t>
      </w:r>
    </w:p>
    <w:p w14:paraId="5C7974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Passenger_Name LIKE '%ul';</w:t>
      </w:r>
    </w:p>
    <w:p w14:paraId="28A2200D">
      <w:pPr>
        <w:rPr>
          <w:rFonts w:hint="default" w:ascii="Times New Roman" w:hAnsi="Times New Roman" w:cs="Times New Roman"/>
          <w:sz w:val="24"/>
          <w:szCs w:val="24"/>
        </w:rPr>
      </w:pPr>
    </w:p>
    <w:p w14:paraId="09C3B5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FCE548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77640" cy="777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6302">
      <w:pPr>
        <w:rPr>
          <w:rFonts w:hint="default" w:ascii="Times New Roman" w:hAnsi="Times New Roman" w:cs="Times New Roman"/>
        </w:rPr>
      </w:pPr>
    </w:p>
    <w:p w14:paraId="35D13D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7. Display passengers whose names contain 'ar'</w:t>
      </w:r>
    </w:p>
    <w:p w14:paraId="07591D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Passenger_Name LIKE '%ar%';</w:t>
      </w:r>
    </w:p>
    <w:p w14:paraId="52BB7BB7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2518FA0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4168140" cy="7010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B2D8">
      <w:pPr>
        <w:rPr>
          <w:rFonts w:hint="default" w:ascii="Times New Roman" w:hAnsi="Times New Roman" w:cs="Times New Roman"/>
        </w:rPr>
      </w:pPr>
    </w:p>
    <w:p w14:paraId="7F1946D6">
      <w:pPr>
        <w:rPr>
          <w:rFonts w:hint="default" w:ascii="Times New Roman" w:hAnsi="Times New Roman" w:cs="Times New Roman"/>
        </w:rPr>
      </w:pPr>
    </w:p>
    <w:p w14:paraId="0A6A5215">
      <w:pPr>
        <w:rPr>
          <w:rFonts w:hint="default" w:ascii="Times New Roman" w:hAnsi="Times New Roman" w:cs="Times New Roman"/>
        </w:rPr>
      </w:pPr>
    </w:p>
    <w:p w14:paraId="6AEB9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8. Display passengers whose email contains 'gmail'</w:t>
      </w:r>
    </w:p>
    <w:p w14:paraId="22F8D4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Email LIKE '%gmail%';</w:t>
      </w:r>
    </w:p>
    <w:p w14:paraId="6ACD6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75BBE237">
      <w:r>
        <w:drawing>
          <wp:inline distT="0" distB="0" distL="114300" distR="114300">
            <wp:extent cx="4130040" cy="99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B39A">
      <w:pPr>
        <w:rPr>
          <w:rFonts w:hint="default"/>
        </w:rPr>
      </w:pPr>
    </w:p>
    <w:p w14:paraId="5B8F2A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9. Display passengers whose names do not contain six letters</w:t>
      </w:r>
    </w:p>
    <w:p w14:paraId="57FEAF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Passenger_Name NOT LIKE '______';</w:t>
      </w:r>
    </w:p>
    <w:p w14:paraId="0643FF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91B1CB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084320" cy="853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6F96">
      <w:pPr>
        <w:rPr>
          <w:rFonts w:hint="default" w:ascii="Times New Roman" w:hAnsi="Times New Roman" w:cs="Times New Roman"/>
        </w:rPr>
      </w:pPr>
    </w:p>
    <w:p w14:paraId="70421A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10. Display passengers whose names contain 'am'</w:t>
      </w:r>
    </w:p>
    <w:p w14:paraId="0A5277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Passenger_Name LIKE '%am%';</w:t>
      </w:r>
    </w:p>
    <w:p w14:paraId="1B6C13AA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0B391DB2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000500" cy="73914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711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5EF97A57">
      <w:pPr>
        <w:rPr>
          <w:rFonts w:hint="default"/>
        </w:rPr>
      </w:pPr>
    </w:p>
    <w:p w14:paraId="0DCAE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records from the Flight Reservation System tables were successfully displayed using SELECT statements with WHERE clause and pattern matching.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6534C1"/>
    <w:multiLevelType w:val="singleLevel"/>
    <w:tmpl w:val="216534C1"/>
    <w:lvl w:ilvl="0" w:tentative="0">
      <w:start w:val="3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95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265</Words>
  <Characters>1598</Characters>
  <Lines>0</Lines>
  <Paragraphs>0</Paragraphs>
  <TotalTime>9</TotalTime>
  <ScaleCrop>false</ScaleCrop>
  <LinksUpToDate>false</LinksUpToDate>
  <CharactersWithSpaces>1838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2026-08-02T08:48:06Z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07D61239645B4A9F8663F9234EC8A48B_13</vt:lpwstr>
  </property>
</Properties>
</file>