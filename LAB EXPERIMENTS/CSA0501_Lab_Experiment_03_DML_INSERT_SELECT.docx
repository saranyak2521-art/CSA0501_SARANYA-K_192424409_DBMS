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CE6AE6">
      <w:pPr>
        <w:jc w:val="center"/>
      </w:pPr>
      <w:r>
        <w:rPr>
          <w:b/>
          <w:sz w:val="28"/>
        </w:rPr>
        <w:t>CSA0501-DATABASE MANAGEMENT SYSTEMS</w:t>
      </w:r>
    </w:p>
    <w:p w14:paraId="28C48619">
      <w:pPr>
        <w:jc w:val="center"/>
        <w:rPr>
          <w:rFonts w:hint="default"/>
          <w:lang w:val="en-US"/>
        </w:rPr>
      </w:pPr>
      <w:r>
        <w:rPr>
          <w:rFonts w:hint="default"/>
          <w:b/>
          <w:lang w:val="en-US"/>
        </w:rPr>
        <w:t xml:space="preserve">                                                </w:t>
      </w:r>
      <w:r>
        <w:rPr>
          <w:b/>
        </w:rPr>
        <w:t>LAB EXPERIMENTS</w:t>
      </w:r>
      <w:r>
        <w:t xml:space="preserve">                          DATE:</w:t>
      </w:r>
      <w:r>
        <w:rPr>
          <w:rFonts w:hint="default"/>
          <w:lang w:val="en-US"/>
        </w:rPr>
        <w:t>12/07/2026</w:t>
      </w:r>
    </w:p>
    <w:p w14:paraId="2DBC643B"/>
    <w:p w14:paraId="49EA1E8B">
      <w:pPr>
        <w:rPr>
          <w:color w:val="C00000"/>
        </w:rPr>
      </w:pPr>
      <w:r>
        <w:rPr>
          <w:b/>
          <w:color w:val="C00000"/>
        </w:rPr>
        <w:t>EXPERIMENT 3 -- DML Commands (INSERT, SELECT)</w:t>
      </w:r>
    </w:p>
    <w:p w14:paraId="5982D486">
      <w:pPr>
        <w:rPr>
          <w:color w:val="C00000"/>
        </w:rPr>
      </w:pPr>
      <w:r>
        <w:rPr>
          <w:b/>
          <w:color w:val="C00000"/>
        </w:rPr>
        <w:t>AIM:</w:t>
      </w:r>
    </w:p>
    <w:p w14:paraId="50DC2E92">
      <w:r>
        <w:t>To perform Data Manipulation Language (DML) commands such as INSERT and SELECT in the Flight Reservation System tables.</w:t>
      </w:r>
    </w:p>
    <w:p w14:paraId="79B8D096">
      <w:pPr>
        <w:rPr>
          <w:color w:val="C00000"/>
        </w:rPr>
      </w:pPr>
      <w:r>
        <w:rPr>
          <w:b/>
          <w:color w:val="C00000"/>
        </w:rPr>
        <w:t>PROCEDURE:</w:t>
      </w:r>
    </w:p>
    <w:p w14:paraId="54FC6FFC">
      <w:r>
        <w:t>1. Open MySQL Workbench and select the Flight_Reservation database.</w:t>
      </w:r>
    </w:p>
    <w:p w14:paraId="62DDD44A">
      <w:r>
        <w:t>2. Create the Passenger, Flight, Booking, Airport and Payment tables.</w:t>
      </w:r>
    </w:p>
    <w:p w14:paraId="40D42EC5">
      <w:r>
        <w:t>3. Use INSERT to populate all five tables with sample records.</w:t>
      </w:r>
    </w:p>
    <w:p w14:paraId="0351080A">
      <w:r>
        <w:t>4. Use SELECT to retrieve records from each table.</w:t>
      </w:r>
    </w:p>
    <w:p w14:paraId="4F694FE5">
      <w:r>
        <w:t>5. Verify the inserted data.</w:t>
      </w:r>
    </w:p>
    <w:p w14:paraId="759B713A">
      <w:r>
        <w:t>6. Observe the output of each query.</w:t>
      </w:r>
    </w:p>
    <w:p w14:paraId="2B2ED85F">
      <w:pPr>
        <w:rPr>
          <w:color w:val="C00000"/>
        </w:rPr>
      </w:pPr>
      <w:r>
        <w:rPr>
          <w:b/>
          <w:color w:val="C00000"/>
        </w:rPr>
        <w:t>PROGRAM:</w:t>
      </w:r>
    </w:p>
    <w:p w14:paraId="2F1A766F">
      <w:r>
        <w:rPr>
          <w:b/>
        </w:rPr>
        <w:t>1. INSERT INTO Passenger</w:t>
      </w:r>
    </w:p>
    <w:p w14:paraId="3B87AAC7">
      <w:pPr>
        <w:ind w:left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INSERT INTO Passenger</w:t>
      </w:r>
    </w:p>
    <w:p w14:paraId="16E4E700">
      <w:pPr>
        <w:ind w:left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VALUES</w:t>
      </w:r>
    </w:p>
    <w:p w14:paraId="5011EA49">
      <w:pPr>
        <w:ind w:left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(101,'Arun',25,'M','arun@gmail.com'),</w:t>
      </w:r>
    </w:p>
    <w:p w14:paraId="048192C1">
      <w:pPr>
        <w:ind w:left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(102,'Priya',22,'F','priya@gmail.com');</w:t>
      </w:r>
    </w:p>
    <w:p w14:paraId="59BC6394">
      <w:pPr>
        <w:ind w:left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* FROM Passenger;</w:t>
      </w:r>
    </w:p>
    <w:p w14:paraId="5FA8E3D4">
      <w:pPr>
        <w:rPr>
          <w:b/>
        </w:rPr>
      </w:pPr>
    </w:p>
    <w:p w14:paraId="3802DD86">
      <w:pPr>
        <w:rPr>
          <w:b/>
        </w:rPr>
      </w:pPr>
    </w:p>
    <w:p w14:paraId="7DA76428">
      <w:pPr>
        <w:rPr>
          <w:b/>
        </w:rPr>
      </w:pPr>
    </w:p>
    <w:p w14:paraId="1AE70AFE">
      <w:pPr>
        <w:rPr>
          <w:b/>
        </w:rPr>
      </w:pPr>
    </w:p>
    <w:p w14:paraId="4D79AA07">
      <w:pPr>
        <w:rPr>
          <w:color w:val="C00000"/>
        </w:rPr>
      </w:pPr>
      <w:r>
        <w:rPr>
          <w:b/>
          <w:color w:val="C00000"/>
        </w:rPr>
        <w:t>OUTPUT:</w:t>
      </w:r>
    </w:p>
    <w:p w14:paraId="30D7CB74">
      <w:r>
        <w:drawing>
          <wp:inline distT="0" distB="0" distL="114300" distR="114300">
            <wp:extent cx="5482590" cy="1071880"/>
            <wp:effectExtent l="0" t="0" r="381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107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9FF11"/>
    <w:p w14:paraId="308CBB6B">
      <w:pPr>
        <w:rPr>
          <w:color w:val="C00000"/>
        </w:rPr>
      </w:pPr>
      <w:r>
        <w:rPr>
          <w:b/>
          <w:color w:val="C00000"/>
        </w:rPr>
        <w:t>2. INSERT INTO Flight</w:t>
      </w:r>
    </w:p>
    <w:p w14:paraId="06BD4533">
      <w:pPr>
        <w:ind w:left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INSERT INTO Flight</w:t>
      </w:r>
    </w:p>
    <w:p w14:paraId="336C9A6E">
      <w:pPr>
        <w:ind w:left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VALUES</w:t>
      </w:r>
    </w:p>
    <w:p w14:paraId="6624A467">
      <w:pPr>
        <w:ind w:left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(201,'IndiGo','Chennai','Delhi','10:30:00',6500.00),</w:t>
      </w:r>
    </w:p>
    <w:p w14:paraId="64134C1A">
      <w:pPr>
        <w:ind w:left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(202,'Air India','Chennai','Mumbai','02:15:00',7200.00);</w:t>
      </w:r>
    </w:p>
    <w:p w14:paraId="1B746FB1">
      <w:pPr>
        <w:ind w:left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* FROM Flight;</w:t>
      </w:r>
    </w:p>
    <w:p w14:paraId="71C42EBB">
      <w:pPr>
        <w:ind w:left="360"/>
        <w:rPr>
          <w:rFonts w:hint="default" w:ascii="Times New Roman" w:hAnsi="Times New Roman" w:cs="Times New Roman"/>
          <w:sz w:val="24"/>
          <w:szCs w:val="24"/>
        </w:rPr>
      </w:pPr>
    </w:p>
    <w:p w14:paraId="33E74D8D">
      <w:r>
        <w:rPr>
          <w:b/>
        </w:rPr>
        <w:t>OUTPUT:</w:t>
      </w:r>
    </w:p>
    <w:p w14:paraId="49E441FE">
      <w:r>
        <w:drawing>
          <wp:inline distT="0" distB="0" distL="114300" distR="114300">
            <wp:extent cx="5280660" cy="119634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4D67E"/>
    <w:p w14:paraId="3E03E3A2">
      <w:pPr>
        <w:rPr>
          <w:color w:val="C00000"/>
        </w:rPr>
      </w:pPr>
      <w:r>
        <w:rPr>
          <w:b/>
          <w:color w:val="C00000"/>
        </w:rPr>
        <w:t>3. INSERT INTO Booking</w:t>
      </w:r>
    </w:p>
    <w:p w14:paraId="2BDFF97A">
      <w:pPr>
        <w:ind w:left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INSERT INTO Booking</w:t>
      </w:r>
    </w:p>
    <w:p w14:paraId="4A07F786">
      <w:pPr>
        <w:ind w:left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VALUES</w:t>
      </w:r>
    </w:p>
    <w:p w14:paraId="65EA1D76">
      <w:pPr>
        <w:ind w:left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(301,101,201,'2026-07-27'),</w:t>
      </w:r>
    </w:p>
    <w:p w14:paraId="41107C09">
      <w:pPr>
        <w:ind w:left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(302,102,202,'2026-07-28');</w:t>
      </w:r>
    </w:p>
    <w:p w14:paraId="26F71245">
      <w:pPr>
        <w:ind w:left="360"/>
        <w:rPr>
          <w:rFonts w:hint="default" w:ascii="Times New Roman" w:hAnsi="Times New Roman" w:cs="Times New Roman"/>
          <w:sz w:val="24"/>
          <w:szCs w:val="24"/>
        </w:rPr>
      </w:pPr>
    </w:p>
    <w:p w14:paraId="30D57F61">
      <w:pPr>
        <w:ind w:left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* FROM Booking;</w:t>
      </w:r>
    </w:p>
    <w:p w14:paraId="4CFDA254">
      <w:pPr>
        <w:ind w:left="360"/>
        <w:rPr>
          <w:rFonts w:hint="default" w:ascii="Times New Roman" w:hAnsi="Times New Roman" w:cs="Times New Roman"/>
          <w:sz w:val="24"/>
          <w:szCs w:val="24"/>
        </w:rPr>
      </w:pPr>
    </w:p>
    <w:p w14:paraId="4C86CEB7">
      <w:r>
        <w:rPr>
          <w:b/>
        </w:rPr>
        <w:t>OUTPUT:</w:t>
      </w:r>
    </w:p>
    <w:p w14:paraId="62D3DB21">
      <w:r>
        <w:drawing>
          <wp:inline distT="0" distB="0" distL="114300" distR="114300">
            <wp:extent cx="3970020" cy="128016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002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9A0A6"/>
    <w:p w14:paraId="4F42DE8F">
      <w:pPr>
        <w:numPr>
          <w:ilvl w:val="0"/>
          <w:numId w:val="7"/>
        </w:numPr>
        <w:rPr>
          <w:b/>
          <w:color w:val="C00000"/>
        </w:rPr>
      </w:pPr>
      <w:r>
        <w:rPr>
          <w:b/>
          <w:color w:val="C00000"/>
        </w:rPr>
        <w:t>INSERT INTO Airport</w:t>
      </w:r>
    </w:p>
    <w:p w14:paraId="4B4A2B98">
      <w:pPr>
        <w:numPr>
          <w:numId w:val="0"/>
        </w:numPr>
        <w:rPr>
          <w:b/>
        </w:rPr>
      </w:pPr>
    </w:p>
    <w:p w14:paraId="3A3A6D98">
      <w:pPr>
        <w:numPr>
          <w:numId w:val="0"/>
        </w:numPr>
        <w:rPr>
          <w:rFonts w:hint="default"/>
          <w:b w:val="0"/>
          <w:bCs/>
        </w:rPr>
      </w:pPr>
      <w:r>
        <w:rPr>
          <w:rFonts w:hint="default"/>
          <w:b w:val="0"/>
          <w:bCs/>
        </w:rPr>
        <w:t>CREATE TABLE Airport (</w:t>
      </w:r>
    </w:p>
    <w:p w14:paraId="34812F2F">
      <w:pPr>
        <w:numPr>
          <w:numId w:val="0"/>
        </w:numPr>
        <w:rPr>
          <w:rFonts w:hint="default"/>
          <w:b w:val="0"/>
          <w:bCs/>
        </w:rPr>
      </w:pPr>
      <w:r>
        <w:rPr>
          <w:rFonts w:hint="default"/>
          <w:b w:val="0"/>
          <w:bCs/>
        </w:rPr>
        <w:t xml:space="preserve">    Airport_ID INT PRIMARY KEY,</w:t>
      </w:r>
    </w:p>
    <w:p w14:paraId="05B238B2">
      <w:pPr>
        <w:numPr>
          <w:numId w:val="0"/>
        </w:numPr>
        <w:rPr>
          <w:rFonts w:hint="default"/>
          <w:b w:val="0"/>
          <w:bCs/>
        </w:rPr>
      </w:pPr>
      <w:r>
        <w:rPr>
          <w:rFonts w:hint="default"/>
          <w:b w:val="0"/>
          <w:bCs/>
        </w:rPr>
        <w:t xml:space="preserve">    Airport_Name VARCHAR(100),</w:t>
      </w:r>
    </w:p>
    <w:p w14:paraId="5A3A8A27">
      <w:pPr>
        <w:numPr>
          <w:numId w:val="0"/>
        </w:numPr>
        <w:rPr>
          <w:rFonts w:hint="default"/>
          <w:b w:val="0"/>
          <w:bCs/>
        </w:rPr>
      </w:pPr>
      <w:r>
        <w:rPr>
          <w:rFonts w:hint="default"/>
          <w:b w:val="0"/>
          <w:bCs/>
        </w:rPr>
        <w:t xml:space="preserve">    City VARCHAR(50)</w:t>
      </w:r>
    </w:p>
    <w:p w14:paraId="670B5488">
      <w:pPr>
        <w:numPr>
          <w:numId w:val="0"/>
        </w:numPr>
        <w:rPr>
          <w:b w:val="0"/>
          <w:bCs/>
        </w:rPr>
      </w:pPr>
      <w:r>
        <w:rPr>
          <w:rFonts w:hint="default"/>
          <w:b w:val="0"/>
          <w:bCs/>
        </w:rPr>
        <w:t>);</w:t>
      </w:r>
    </w:p>
    <w:p w14:paraId="247C5466">
      <w:pPr>
        <w:ind w:left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INSERT INTO Airport</w:t>
      </w:r>
    </w:p>
    <w:p w14:paraId="36E2C15E">
      <w:pPr>
        <w:ind w:left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VALUES</w:t>
      </w:r>
    </w:p>
    <w:p w14:paraId="7BB19993">
      <w:pPr>
        <w:ind w:left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(1,'Chennai International','Chennai'),</w:t>
      </w:r>
    </w:p>
    <w:p w14:paraId="3149FCEA">
      <w:pPr>
        <w:ind w:left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(2,'Indira Gandhi International','Delhi');</w:t>
      </w:r>
    </w:p>
    <w:p w14:paraId="0B70FF7B">
      <w:pPr>
        <w:ind w:left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* FROM Airport;</w:t>
      </w:r>
    </w:p>
    <w:p w14:paraId="6BBDECA9">
      <w:pPr>
        <w:ind w:left="360"/>
        <w:rPr>
          <w:rFonts w:hint="default" w:ascii="Times New Roman" w:hAnsi="Times New Roman" w:cs="Times New Roman"/>
          <w:sz w:val="24"/>
          <w:szCs w:val="24"/>
        </w:rPr>
      </w:pPr>
    </w:p>
    <w:p w14:paraId="76744BB3">
      <w:pPr>
        <w:rPr>
          <w:b/>
        </w:rPr>
      </w:pPr>
    </w:p>
    <w:p w14:paraId="388A31A1">
      <w:pPr>
        <w:rPr>
          <w:b/>
        </w:rPr>
      </w:pPr>
    </w:p>
    <w:p w14:paraId="586C09DC">
      <w:pPr>
        <w:rPr>
          <w:b/>
        </w:rPr>
      </w:pPr>
    </w:p>
    <w:p w14:paraId="38680426">
      <w:pPr>
        <w:rPr>
          <w:b/>
        </w:rPr>
      </w:pPr>
    </w:p>
    <w:p w14:paraId="7DC7D690">
      <w:pPr>
        <w:rPr>
          <w:b/>
        </w:rPr>
      </w:pPr>
      <w:r>
        <w:rPr>
          <w:b/>
        </w:rPr>
        <w:t>OUTPUT:</w:t>
      </w:r>
    </w:p>
    <w:p w14:paraId="7A83F253">
      <w:r>
        <w:drawing>
          <wp:inline distT="0" distB="0" distL="114300" distR="114300">
            <wp:extent cx="4693920" cy="10515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49CAD">
      <w:pPr>
        <w:rPr>
          <w:b/>
        </w:rPr>
      </w:pPr>
    </w:p>
    <w:p w14:paraId="6DE0D404">
      <w:pPr>
        <w:rPr>
          <w:color w:val="C00000"/>
        </w:rPr>
      </w:pPr>
      <w:r>
        <w:rPr>
          <w:b/>
          <w:color w:val="C00000"/>
        </w:rPr>
        <w:t>5. INSERT INTO Payment</w:t>
      </w:r>
    </w:p>
    <w:p w14:paraId="2BF3FFAA">
      <w:pPr>
        <w:ind w:left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INSERT INTO Payment</w:t>
      </w:r>
    </w:p>
    <w:p w14:paraId="508DADA4">
      <w:pPr>
        <w:ind w:left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VALUES</w:t>
      </w:r>
    </w:p>
    <w:p w14:paraId="605317C5">
      <w:pPr>
        <w:ind w:left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(501,301,'UPI',6500.00),</w:t>
      </w:r>
    </w:p>
    <w:p w14:paraId="626C4CF7">
      <w:pPr>
        <w:ind w:left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(502,302,'Card',7200.00);</w:t>
      </w:r>
    </w:p>
    <w:p w14:paraId="528CFF2D">
      <w:pPr>
        <w:ind w:left="360"/>
        <w:rPr>
          <w:rFonts w:hint="default" w:ascii="Times New Roman" w:hAnsi="Times New Roman" w:cs="Times New Roman"/>
          <w:sz w:val="24"/>
          <w:szCs w:val="24"/>
        </w:rPr>
      </w:pPr>
    </w:p>
    <w:p w14:paraId="05B30D96">
      <w:pPr>
        <w:ind w:left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* FROM Payment;</w:t>
      </w:r>
    </w:p>
    <w:p w14:paraId="016EAF3F">
      <w:pPr>
        <w:rPr>
          <w:b/>
        </w:rPr>
      </w:pPr>
      <w:r>
        <w:rPr>
          <w:b/>
        </w:rPr>
        <w:t>OUTPUT:</w:t>
      </w:r>
    </w:p>
    <w:p w14:paraId="1B1EF0E3">
      <w:r>
        <w:drawing>
          <wp:inline distT="0" distB="0" distL="114300" distR="114300">
            <wp:extent cx="5334000" cy="15392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28C75">
      <w:pPr>
        <w:rPr>
          <w:color w:val="C00000"/>
        </w:rPr>
      </w:pPr>
      <w:r>
        <w:rPr>
          <w:b/>
          <w:color w:val="C00000"/>
        </w:rPr>
        <w:t>6. VIEW ALL TABLES</w:t>
      </w:r>
    </w:p>
    <w:p w14:paraId="3B54E688">
      <w:pPr>
        <w:ind w:left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* FROM Passenger;</w:t>
      </w:r>
    </w:p>
    <w:p w14:paraId="731601ED">
      <w:pPr>
        <w:ind w:left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* FROM Flight;</w:t>
      </w:r>
    </w:p>
    <w:p w14:paraId="314DA98F">
      <w:pPr>
        <w:ind w:left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* FROM Booking;</w:t>
      </w:r>
    </w:p>
    <w:p w14:paraId="78035D64">
      <w:pPr>
        <w:ind w:left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* FROM Airport;</w:t>
      </w:r>
    </w:p>
    <w:p w14:paraId="0389529C">
      <w:pPr>
        <w:ind w:left="360"/>
        <w:rPr>
          <w:b/>
        </w:rPr>
      </w:pPr>
      <w:r>
        <w:rPr>
          <w:rFonts w:hint="default" w:ascii="Times New Roman" w:hAnsi="Times New Roman" w:cs="Times New Roman"/>
          <w:sz w:val="24"/>
          <w:szCs w:val="24"/>
        </w:rPr>
        <w:t>SELECT * FROM Payment;</w:t>
      </w:r>
    </w:p>
    <w:p w14:paraId="3AF97789">
      <w:pPr>
        <w:rPr>
          <w:b/>
        </w:rPr>
      </w:pPr>
      <w:r>
        <w:rPr>
          <w:b/>
        </w:rPr>
        <w:t>OUTPUT:</w:t>
      </w:r>
    </w:p>
    <w:p w14:paraId="370608FE">
      <w:r>
        <w:drawing>
          <wp:inline distT="0" distB="0" distL="114300" distR="114300">
            <wp:extent cx="4695190" cy="1197610"/>
            <wp:effectExtent l="0" t="0" r="1397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5190" cy="119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A0692">
      <w:r>
        <w:drawing>
          <wp:inline distT="0" distB="0" distL="114300" distR="114300">
            <wp:extent cx="5204460" cy="121920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2EA57AF">
      <w:r>
        <w:drawing>
          <wp:inline distT="0" distB="0" distL="114300" distR="114300">
            <wp:extent cx="3360420" cy="876300"/>
            <wp:effectExtent l="0" t="0" r="762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0DC38">
      <w:r>
        <w:drawing>
          <wp:inline distT="0" distB="0" distL="114300" distR="114300">
            <wp:extent cx="3101340" cy="85344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134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3BD9D">
      <w:r>
        <w:drawing>
          <wp:inline distT="0" distB="0" distL="114300" distR="114300">
            <wp:extent cx="3429000" cy="8534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73162"/>
    <w:p w14:paraId="22983060"/>
    <w:p w14:paraId="077EF06C">
      <w:pPr>
        <w:rPr>
          <w:color w:val="C00000"/>
        </w:rPr>
      </w:pPr>
      <w:r>
        <w:rPr>
          <w:b/>
          <w:color w:val="C00000"/>
        </w:rPr>
        <w:t>RESULT:</w:t>
      </w:r>
    </w:p>
    <w:p w14:paraId="47606F71">
      <w:r>
        <w:t>Thus the Data Manipulation Language (DML) commands such as INSERT and SELECT were successfully executed and verified in the Flight Reservation System.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CA6E8D"/>
    <w:multiLevelType w:val="singleLevel"/>
    <w:tmpl w:val="D6CA6E8D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751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213</Words>
  <Characters>1430</Characters>
  <Lines>0</Lines>
  <Paragraphs>0</Paragraphs>
  <TotalTime>27</TotalTime>
  <ScaleCrop>false</ScaleCrop>
  <LinksUpToDate>false</LinksUpToDate>
  <CharactersWithSpaces>1615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Saranya .k</cp:lastModifiedBy>
  <dcterms:modified xsi:type="dcterms:W3CDTF">2026-08-02T08:18:25Z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eyJoZGlkIjoiYWY0NTcwMTUyZjIyNmUyNWQ1ZGM4ODI2Nzk0YjZjYTEiLCJ1c2VySWQiOiI1Njc1MTU2Mzk4NzIifQ==</vt:lpwstr>
  </property>
  <property fmtid="{D5CDD505-2E9C-101B-9397-08002B2CF9AE}" pid="3" name="KSOProductBuildVer">
    <vt:lpwstr>1033-12.1.0.27458</vt:lpwstr>
  </property>
  <property fmtid="{D5CDD505-2E9C-101B-9397-08002B2CF9AE}" pid="4" name="ICV">
    <vt:lpwstr>0986BD9D1E8B4A3AA4A70A6D64966B20_13</vt:lpwstr>
  </property>
</Properties>
</file>