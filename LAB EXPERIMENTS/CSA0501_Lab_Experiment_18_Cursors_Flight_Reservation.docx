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4E7B8">
      <w:pPr>
        <w:jc w:val="center"/>
      </w:pPr>
      <w:r>
        <w:rPr>
          <w:rFonts w:ascii="Times New Roman" w:hAnsi="Times New Roman"/>
          <w:b/>
          <w:sz w:val="28"/>
        </w:rPr>
        <w:t>CSA0501-DATABASE MANAGEMENT SYSTEMS</w:t>
      </w:r>
    </w:p>
    <w:p w14:paraId="5DF9754F">
      <w:pPr>
        <w:jc w:val="center"/>
        <w:rPr>
          <w:rFonts w:hint="default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>LAB EXPERIMENTS                                      DATE:</w:t>
      </w:r>
      <w:r>
        <w:rPr>
          <w:rFonts w:hint="default"/>
          <w:b/>
          <w:sz w:val="24"/>
          <w:lang w:val="en-US"/>
        </w:rPr>
        <w:t>26/08/2026</w:t>
      </w:r>
    </w:p>
    <w:p w14:paraId="11DF85CA">
      <w:pPr>
        <w:jc w:val="center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t>K.SARANYA(192424409)</w:t>
      </w:r>
    </w:p>
    <w:p w14:paraId="5BB69334">
      <w:r>
        <w:rPr>
          <w:rFonts w:ascii="Times New Roman" w:hAnsi="Times New Roman"/>
          <w:b/>
          <w:sz w:val="26"/>
          <w:szCs w:val="26"/>
        </w:rPr>
        <w:t>Ex.No: 18</w:t>
      </w:r>
      <w:r>
        <w:rPr>
          <w:rFonts w:hint="default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sz w:val="26"/>
        </w:rPr>
        <w:t>HIGH LEVEL LANGUAGE EXTENSION WITH CURSORS</w:t>
      </w:r>
    </w:p>
    <w:p w14:paraId="279E18CC">
      <w:r>
        <w:rPr>
          <w:rFonts w:ascii="Times New Roman" w:hAnsi="Times New Roman"/>
          <w:b/>
          <w:sz w:val="24"/>
        </w:rPr>
        <w:t>Aim:</w:t>
      </w:r>
    </w:p>
    <w:p w14:paraId="3D0682AB">
      <w:r>
        <w:rPr>
          <w:rFonts w:ascii="Times New Roman" w:hAnsi="Times New Roman"/>
          <w:b w:val="0"/>
          <w:sz w:val="24"/>
        </w:rPr>
        <w:t>To implement Cursors using program in MySQL.</w:t>
      </w:r>
    </w:p>
    <w:p w14:paraId="4CD997F0">
      <w:r>
        <w:rPr>
          <w:rFonts w:ascii="Times New Roman" w:hAnsi="Times New Roman"/>
          <w:b/>
          <w:sz w:val="24"/>
        </w:rPr>
        <w:t>Description:</w:t>
      </w:r>
    </w:p>
    <w:p w14:paraId="7F50C844">
      <w:r>
        <w:rPr>
          <w:rFonts w:ascii="Times New Roman" w:hAnsi="Times New Roman"/>
          <w:b w:val="0"/>
          <w:sz w:val="24"/>
        </w:rPr>
        <w:t>Cursor is a Temporary Memory or Temporary Work Station. It is allocated by Database Server at the time of performing DML operations on a table by the user. Cursors are used to process table data.</w:t>
      </w:r>
    </w:p>
    <w:p w14:paraId="45E54931">
      <w:r>
        <w:rPr>
          <w:rFonts w:ascii="Times New Roman" w:hAnsi="Times New Roman"/>
          <w:b/>
          <w:sz w:val="24"/>
        </w:rPr>
        <w:t>1. Implicit Cursors:</w:t>
      </w:r>
    </w:p>
    <w:p w14:paraId="754B4B23">
      <w:r>
        <w:rPr>
          <w:rFonts w:ascii="Times New Roman" w:hAnsi="Times New Roman"/>
          <w:b w:val="0"/>
          <w:sz w:val="24"/>
        </w:rPr>
        <w:t>Implicit Cursors are also known as Default Cursors. These Cursors are allocated by the SQL Server when the user performs DML operations.</w:t>
      </w:r>
    </w:p>
    <w:p w14:paraId="51D52401">
      <w:r>
        <w:rPr>
          <w:rFonts w:ascii="Times New Roman" w:hAnsi="Times New Roman"/>
          <w:b/>
          <w:sz w:val="24"/>
        </w:rPr>
        <w:t>2. Explicit Cursors:</w:t>
      </w:r>
    </w:p>
    <w:p w14:paraId="05AFB78B">
      <w:r>
        <w:rPr>
          <w:rFonts w:ascii="Times New Roman" w:hAnsi="Times New Roman"/>
          <w:b w:val="0"/>
          <w:sz w:val="24"/>
        </w:rPr>
        <w:t>Explicit Cursors are created by users whenever required. Explicit Cursors are used for fetching data from a table in a row-by-row manner.</w:t>
      </w:r>
    </w:p>
    <w:p w14:paraId="3C5188E4">
      <w:r>
        <w:rPr>
          <w:rFonts w:ascii="Times New Roman" w:hAnsi="Times New Roman"/>
          <w:b/>
          <w:sz w:val="24"/>
        </w:rPr>
        <w:t>How to create Explicit Cursor:</w:t>
      </w:r>
    </w:p>
    <w:p w14:paraId="6847828A">
      <w:r>
        <w:rPr>
          <w:rFonts w:ascii="Times New Roman" w:hAnsi="Times New Roman"/>
          <w:b/>
          <w:sz w:val="24"/>
        </w:rPr>
        <w:t>1. Declare Cursor Object.</w:t>
      </w:r>
    </w:p>
    <w:p w14:paraId="3462432A">
      <w:r>
        <w:rPr>
          <w:rFonts w:ascii="Times New Roman" w:hAnsi="Times New Roman"/>
          <w:b w:val="0"/>
          <w:sz w:val="24"/>
        </w:rPr>
        <w:t>Syntax: DECLARE cursor_name CURSOR FOR SELECT * FROM table_name</w:t>
      </w:r>
    </w:p>
    <w:p w14:paraId="718F6848">
      <w:r>
        <w:rPr>
          <w:rFonts w:ascii="Times New Roman" w:hAnsi="Times New Roman"/>
          <w:b/>
          <w:sz w:val="24"/>
        </w:rPr>
        <w:t>2. Open Cursor Connection.</w:t>
      </w:r>
    </w:p>
    <w:p w14:paraId="48CE5F12">
      <w:r>
        <w:rPr>
          <w:rFonts w:ascii="Times New Roman" w:hAnsi="Times New Roman"/>
          <w:b w:val="0"/>
          <w:sz w:val="24"/>
        </w:rPr>
        <w:t>Syntax: OPEN cursor_connection</w:t>
      </w:r>
    </w:p>
    <w:p w14:paraId="375C1B10">
      <w:r>
        <w:rPr>
          <w:rFonts w:ascii="Times New Roman" w:hAnsi="Times New Roman"/>
          <w:b/>
          <w:sz w:val="24"/>
        </w:rPr>
        <w:t>3. Fetch Data from cursor.</w:t>
      </w:r>
    </w:p>
    <w:p w14:paraId="7EBF3006">
      <w:r>
        <w:rPr>
          <w:rFonts w:ascii="Times New Roman" w:hAnsi="Times New Roman"/>
          <w:b w:val="0"/>
          <w:sz w:val="24"/>
        </w:rPr>
        <w:t>Syntax: FETCH NEXT FROM cursor_name</w:t>
      </w:r>
    </w:p>
    <w:p w14:paraId="081C9AA3">
      <w:r>
        <w:rPr>
          <w:rFonts w:ascii="Times New Roman" w:hAnsi="Times New Roman"/>
          <w:b/>
          <w:sz w:val="24"/>
        </w:rPr>
        <w:t>4. Close cursor connection.</w:t>
      </w:r>
    </w:p>
    <w:p w14:paraId="0F98142A">
      <w:r>
        <w:rPr>
          <w:rFonts w:ascii="Times New Roman" w:hAnsi="Times New Roman"/>
          <w:b w:val="0"/>
          <w:sz w:val="24"/>
        </w:rPr>
        <w:t>Syntax: CLOSE cursor_name</w:t>
      </w:r>
    </w:p>
    <w:p w14:paraId="12CC0E04">
      <w:r>
        <w:rPr>
          <w:rFonts w:ascii="Times New Roman" w:hAnsi="Times New Roman"/>
          <w:b/>
          <w:sz w:val="24"/>
        </w:rPr>
        <w:t>5. Deallocate cursor memory.</w:t>
      </w:r>
    </w:p>
    <w:p w14:paraId="4A2DBA0E">
      <w:r>
        <w:rPr>
          <w:rFonts w:ascii="Times New Roman" w:hAnsi="Times New Roman"/>
          <w:b w:val="0"/>
          <w:sz w:val="24"/>
        </w:rPr>
        <w:t>Syntax: DEALLOCATE cursor_name</w:t>
      </w:r>
    </w:p>
    <w:p w14:paraId="0293FC31">
      <w:r>
        <w:rPr>
          <w:rFonts w:ascii="Times New Roman" w:hAnsi="Times New Roman"/>
          <w:b/>
          <w:sz w:val="24"/>
        </w:rPr>
        <w:t>Problem – 1</w:t>
      </w:r>
    </w:p>
    <w:p w14:paraId="5AFC1B58">
      <w:r>
        <w:rPr>
          <w:rFonts w:ascii="Times New Roman" w:hAnsi="Times New Roman"/>
          <w:b w:val="0"/>
          <w:sz w:val="24"/>
        </w:rPr>
        <w:t>Write a Cursor program using MySQL to retrieve the email-ids (build an email list) of passengers from the Passenger table.</w:t>
      </w:r>
    </w:p>
    <w:p w14:paraId="0353B994">
      <w:r>
        <w:rPr>
          <w:rFonts w:ascii="Times New Roman" w:hAnsi="Times New Roman"/>
          <w:b/>
          <w:sz w:val="24"/>
        </w:rPr>
        <w:t>SOLUTION:</w:t>
      </w:r>
    </w:p>
    <w:p w14:paraId="49C82860">
      <w:pPr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  <w:sz w:val="20"/>
        </w:rPr>
        <w:t>USE Flight_Reservation;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$$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DROP PROCEDURE IF EXISTS build_email_list$$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CREATE PROCEDURE build_email_list (INOUT email_list VARCHAR(4000))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BEGIN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DECLARE v_finished INTEGER DEFAULT 0;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DECLARE v_email VARCHAR(100) DEFAULT "";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DECLARE email_cursor CURSOR FOR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SELECT Email FROM Passenger;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DECLARE CONTINUE HANDLER FOR NOT FOUND SET v_finished = 1;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OPEN email_cursor;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get_email: LOOP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FETCH email_cursor INTO v_email;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IF v_finished = 1 THEN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    LEAVE get_email;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END IF;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email_list = CONCAT(v_email, ";", email_list);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END LOOP get_email;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CLOSE email_cursor;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END$$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SET @email_list = "";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CALL build_email_list(@email_list);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SELECT @email_list AS Email_List;</w:t>
      </w:r>
    </w:p>
    <w:bookmarkEnd w:id="0"/>
    <w:p w14:paraId="34C27BD4">
      <w:pPr>
        <w:rPr>
          <w:rFonts w:ascii="Times New Roman" w:hAnsi="Times New Roman"/>
          <w:b/>
          <w:sz w:val="24"/>
        </w:rPr>
      </w:pPr>
    </w:p>
    <w:p w14:paraId="7C2C55DF">
      <w:r>
        <w:rPr>
          <w:rFonts w:ascii="Times New Roman" w:hAnsi="Times New Roman"/>
          <w:b/>
          <w:sz w:val="24"/>
        </w:rPr>
        <w:t>OUTPUT:</w:t>
      </w:r>
    </w:p>
    <w:p w14:paraId="28582AC2"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distT="0" distB="0" distL="114300" distR="114300">
            <wp:extent cx="3215640" cy="800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0FCB">
      <w:r>
        <w:rPr>
          <w:rFonts w:ascii="Times New Roman" w:hAnsi="Times New Roman"/>
          <w:b w:val="0"/>
          <w:sz w:val="24"/>
        </w:rPr>
        <w:t xml:space="preserve"> </w:t>
      </w:r>
    </w:p>
    <w:p w14:paraId="53BC9B18">
      <w:r>
        <w:rPr>
          <w:rFonts w:ascii="Times New Roman" w:hAnsi="Times New Roman"/>
          <w:b w:val="0"/>
          <w:sz w:val="24"/>
        </w:rPr>
        <w:t xml:space="preserve"> </w:t>
      </w:r>
    </w:p>
    <w:p w14:paraId="12D4F8A0">
      <w:r>
        <w:rPr>
          <w:rFonts w:ascii="Times New Roman" w:hAnsi="Times New Roman"/>
          <w:b/>
          <w:sz w:val="24"/>
        </w:rPr>
        <w:t>RESULT:</w:t>
      </w:r>
    </w:p>
    <w:p w14:paraId="423959E8">
      <w:r>
        <w:rPr>
          <w:rFonts w:ascii="Times New Roman" w:hAnsi="Times New Roman"/>
          <w:b w:val="0"/>
          <w:sz w:val="24"/>
        </w:rPr>
        <w:t>Thus the Cursor program using MySQL is executed successfully.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6C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278</Words>
  <Characters>1669</Characters>
  <Lines>0</Lines>
  <Paragraphs>0</Paragraphs>
  <TotalTime>1</TotalTime>
  <ScaleCrop>false</ScaleCrop>
  <LinksUpToDate>false</LinksUpToDate>
  <CharactersWithSpaces>2023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2026-09-02T05:17:22Z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55678F7E2169495C9834F3780A44B13B_13</vt:lpwstr>
  </property>
</Properties>
</file>