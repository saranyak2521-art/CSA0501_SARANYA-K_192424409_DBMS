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8EAC3">
      <w:pPr>
        <w:jc w:val="center"/>
      </w:pPr>
      <w:r>
        <w:rPr>
          <w:b/>
          <w:sz w:val="28"/>
        </w:rPr>
        <w:t>CSA0501-DATABASE MANAGEMENT SYSTEMS</w:t>
      </w:r>
    </w:p>
    <w:p w14:paraId="1757A628">
      <w:pPr>
        <w:jc w:val="center"/>
        <w:rPr>
          <w:rFonts w:hint="default"/>
          <w:lang w:val="en-US"/>
        </w:rPr>
      </w:pPr>
      <w:r>
        <w:rPr>
          <w:b/>
        </w:rPr>
        <w:t>LAB EXPERIMENTS</w:t>
      </w:r>
      <w:r>
        <w:t xml:space="preserve">                              </w:t>
      </w:r>
      <w:r>
        <w:rPr>
          <w:b/>
          <w:bCs/>
        </w:rPr>
        <w:t xml:space="preserve">DATE: </w:t>
      </w:r>
      <w:r>
        <w:rPr>
          <w:rFonts w:hint="default"/>
          <w:b/>
          <w:bCs/>
          <w:lang w:val="en-US"/>
        </w:rPr>
        <w:t>28/07/2026</w:t>
      </w:r>
    </w:p>
    <w:p w14:paraId="6609F33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12 -- Simple Programming using REPEAT, WHILE</w:t>
      </w:r>
    </w:p>
    <w:p w14:paraId="0127300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04A72B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learn how to use MySQL loop statements (WHILE and REPEAT) in the Flight Reservation System database.</w:t>
      </w:r>
    </w:p>
    <w:p w14:paraId="4E4C9D1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26B795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69751D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a stored procedure using the WHILE loop.</w:t>
      </w:r>
    </w:p>
    <w:p w14:paraId="349419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Execute the procedure and verify the output.</w:t>
      </w:r>
    </w:p>
    <w:p w14:paraId="5B3858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Create another stored procedure using the REPEAT loop.</w:t>
      </w:r>
    </w:p>
    <w:p w14:paraId="305CFA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Execute the procedure and verify the output.</w:t>
      </w:r>
    </w:p>
    <w:p w14:paraId="082A5A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Observe the results.</w:t>
      </w:r>
    </w:p>
    <w:p w14:paraId="59DEEFA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071FA3FC">
      <w:pPr>
        <w:rPr>
          <w:rFonts w:hint="default"/>
        </w:rPr>
      </w:pPr>
    </w:p>
    <w:p w14:paraId="47C042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Program - 1 (WHILE Loop)</w:t>
      </w: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>Display Passenger IDs from 101 to 105 using a WHILE loop.</w:t>
      </w:r>
    </w:p>
    <w:p w14:paraId="5A3D23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DELIMITER //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PROCEDURE Display_PassengerIDs()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BEGIN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DECLARE x INT DEFAULT 101;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x &lt;= 105 DO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SELECT x AS Passenger_ID;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SET x = x + 1;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END WHILE;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END //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DELIMITER 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CALL Display_PassengerIDs();</w:t>
      </w:r>
    </w:p>
    <w:p w14:paraId="12ACCF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4B116F43">
      <w:r>
        <w:drawing>
          <wp:inline distT="0" distB="0" distL="114300" distR="114300">
            <wp:extent cx="1743075" cy="63817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2228">
      <w:r>
        <w:drawing>
          <wp:inline distT="0" distB="0" distL="114300" distR="114300">
            <wp:extent cx="1866900" cy="70485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C2545">
      <w:r>
        <w:drawing>
          <wp:inline distT="0" distB="0" distL="114300" distR="114300">
            <wp:extent cx="1543050" cy="704850"/>
            <wp:effectExtent l="0" t="0" r="1143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20E38">
      <w:r>
        <w:drawing>
          <wp:inline distT="0" distB="0" distL="114300" distR="114300">
            <wp:extent cx="1695450" cy="704850"/>
            <wp:effectExtent l="0" t="0" r="1143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71F5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1990725" cy="781050"/>
            <wp:effectExtent l="0" t="0" r="571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4B60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Program - 2 (REPEAT Loop)</w:t>
      </w:r>
      <w:r>
        <w:rPr>
          <w:rFonts w:hint="default" w:ascii="Times New Roman" w:hAnsi="Times New Roman" w:cs="Times New Roman"/>
          <w:b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/>
          <w:sz w:val="28"/>
          <w:szCs w:val="28"/>
        </w:rPr>
        <w:t>Increase the ticket amount until it becomes greater than or equal to 8000.</w:t>
      </w:r>
    </w:p>
    <w:p w14:paraId="51459E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DELIMITER //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PROCEDURE Ticket_Amount()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BEGIN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DECLARE amount DECIMAL(10,2) DEFAULT 5000;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REPEAT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SET amount = amount + 500;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UNTIL amount &gt;= 8000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END REPEAT;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SELECT amount AS Final_Amount;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END //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DELIMITER 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CALL Ticket_Amount();</w:t>
      </w:r>
    </w:p>
    <w:p w14:paraId="6FBE5B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50AB8EE9">
      <w:pPr>
        <w:rPr>
          <w:rFonts w:hint="default" w:ascii="Times New Roman" w:hAnsi="Times New Roman" w:cs="Times New Roman"/>
        </w:rPr>
      </w:pPr>
    </w:p>
    <w:p w14:paraId="5BFAB5F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162300" cy="790575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9364">
      <w:pPr>
        <w:rPr>
          <w:rFonts w:hint="default" w:ascii="Times New Roman" w:hAnsi="Times New Roman" w:cs="Times New Roman"/>
        </w:rPr>
      </w:pPr>
    </w:p>
    <w:p w14:paraId="7ED49520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5D22940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5ED50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simple programming exercises using WHILE and REPEAT loops were successfully executed in the Flight Reservation System database.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5A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206</Words>
  <Characters>1129</Characters>
  <Lines>0</Lines>
  <Paragraphs>0</Paragraphs>
  <TotalTime>4</TotalTime>
  <ScaleCrop>false</ScaleCrop>
  <LinksUpToDate>false</LinksUpToDate>
  <CharactersWithSpaces>1376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.k</cp:lastModifiedBy>
  <dcterms:modified xsi:type="dcterms:W3CDTF">2026-08-06T14:29:01Z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C57642582E1D4C36B438736AC31F4117_13</vt:lpwstr>
  </property>
</Properties>
</file>