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9403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CSA0501-DATABASE MANAGEMENT SYSTEMS</w:t>
      </w:r>
    </w:p>
    <w:p w14:paraId="08720738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>LAB EXPERIMENTS</w:t>
      </w:r>
      <w:r>
        <w:rPr>
          <w:rFonts w:hint="default" w:ascii="Times New Roman" w:hAnsi="Times New Roman" w:cs="Times New Roman"/>
        </w:rPr>
        <w:t xml:space="preserve">                             </w:t>
      </w:r>
      <w:r>
        <w:rPr>
          <w:rFonts w:hint="default" w:ascii="Times New Roman" w:hAnsi="Times New Roman" w:cs="Times New Roman"/>
          <w:b/>
          <w:bCs/>
        </w:rPr>
        <w:t xml:space="preserve"> DATE:</w:t>
      </w:r>
      <w:r>
        <w:rPr>
          <w:rFonts w:hint="default" w:cs="Times New Roman"/>
          <w:b/>
          <w:bCs/>
          <w:lang w:val="en-US"/>
        </w:rPr>
        <w:t>24/07/26</w:t>
      </w:r>
    </w:p>
    <w:p w14:paraId="0C47BFF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10 -- Database with VIEW and INDEX</w:t>
      </w:r>
    </w:p>
    <w:p w14:paraId="46B13FE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0606A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and use VIEW and INDEX in the Flight Reservation System database.</w:t>
      </w:r>
    </w:p>
    <w:p w14:paraId="27FDEFA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4A684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1EE9E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Ensure the Passenger table contains sample records.</w:t>
      </w:r>
    </w:p>
    <w:p w14:paraId="77E8DB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a VIEW using the Passenger table.</w:t>
      </w:r>
    </w:p>
    <w:p w14:paraId="6A781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Perform INSERT and DELETE operations using the VIEW.</w:t>
      </w:r>
    </w:p>
    <w:p w14:paraId="06D89A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Create indexes on Passenger_Name and Passenger_ID.</w:t>
      </w:r>
    </w:p>
    <w:p w14:paraId="4565B4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Display records and drop the created index.</w:t>
      </w:r>
    </w:p>
    <w:p w14:paraId="025BF0A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3100E7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VIEW - 1</w:t>
      </w:r>
    </w:p>
    <w:p w14:paraId="240C4D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VIEW v1 AS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Passenger_ID, Passenger_Name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* FROM v1;</w:t>
      </w:r>
    </w:p>
    <w:p w14:paraId="6C2BE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44CDF98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124200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15F8">
      <w:pPr>
        <w:rPr>
          <w:rFonts w:hint="default" w:ascii="Times New Roman" w:hAnsi="Times New Roman" w:cs="Times New Roman"/>
          <w:b/>
        </w:rPr>
      </w:pPr>
    </w:p>
    <w:p w14:paraId="7B165B09">
      <w:pPr>
        <w:rPr>
          <w:rFonts w:hint="default" w:ascii="Times New Roman" w:hAnsi="Times New Roman" w:cs="Times New Roman"/>
          <w:b/>
        </w:rPr>
      </w:pPr>
    </w:p>
    <w:p w14:paraId="448720AF">
      <w:pPr>
        <w:rPr>
          <w:rFonts w:hint="default" w:ascii="Times New Roman" w:hAnsi="Times New Roman" w:cs="Times New Roman"/>
          <w:b/>
        </w:rPr>
      </w:pPr>
    </w:p>
    <w:p w14:paraId="01E5F6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VIEW - 2</w:t>
      </w:r>
    </w:p>
    <w:p w14:paraId="1E461F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v1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VALUES (105,'Akash');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DELETE FROM v1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Passenger_ID=105;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* FROM v1;</w:t>
      </w:r>
    </w:p>
    <w:p w14:paraId="669496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A4F6C71">
      <w:r>
        <w:drawing>
          <wp:inline distT="0" distB="0" distL="114300" distR="114300">
            <wp:extent cx="3333750" cy="150495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DDC4">
      <w:r>
        <w:drawing>
          <wp:inline distT="0" distB="0" distL="114300" distR="114300">
            <wp:extent cx="3038475" cy="1162050"/>
            <wp:effectExtent l="0" t="0" r="952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4FC5">
      <w:pPr>
        <w:rPr>
          <w:rFonts w:hint="default"/>
        </w:rPr>
      </w:pPr>
    </w:p>
    <w:p w14:paraId="47594B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INDEX - 1</w:t>
      </w:r>
    </w:p>
    <w:p w14:paraId="7AD2C8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INDEX index1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Passenger(Passenger_Name);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Passenger_Name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Passenger_Name LIKE 'R%';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DROP INDEX index1 ON Passenger;</w:t>
      </w:r>
    </w:p>
    <w:p w14:paraId="0338D42E">
      <w:pPr>
        <w:rPr>
          <w:rFonts w:hint="default" w:ascii="Times New Roman" w:hAnsi="Times New Roman" w:cs="Times New Roman"/>
          <w:sz w:val="24"/>
          <w:szCs w:val="24"/>
        </w:rPr>
      </w:pPr>
    </w:p>
    <w:p w14:paraId="128195B1">
      <w:pPr>
        <w:rPr>
          <w:rFonts w:hint="default" w:ascii="Times New Roman" w:hAnsi="Times New Roman" w:cs="Times New Roman"/>
          <w:sz w:val="24"/>
          <w:szCs w:val="24"/>
        </w:rPr>
      </w:pPr>
    </w:p>
    <w:p w14:paraId="11021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1CCBEF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686175" cy="133350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B3CA">
      <w:pPr>
        <w:rPr>
          <w:rFonts w:hint="default" w:ascii="Times New Roman" w:hAnsi="Times New Roman" w:cs="Times New Roman"/>
        </w:rPr>
      </w:pPr>
    </w:p>
    <w:p w14:paraId="18EB291F">
      <w:pPr>
        <w:rPr>
          <w:rFonts w:hint="default" w:ascii="Times New Roman" w:hAnsi="Times New Roman" w:cs="Times New Roman"/>
        </w:rPr>
      </w:pPr>
    </w:p>
    <w:p w14:paraId="4F2B83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INDEX - 2</w:t>
      </w:r>
    </w:p>
    <w:p w14:paraId="51F7B9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INDEX index2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 Passenger(Passenger_ID);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Passenger_Name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Passenger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Passenger_ID=101;</w:t>
      </w:r>
    </w:p>
    <w:p w14:paraId="079CEE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OUTPUT:</w:t>
      </w:r>
    </w:p>
    <w:p w14:paraId="43FD771D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362200" cy="108585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0228">
      <w:pPr>
        <w:rPr>
          <w:rFonts w:hint="default" w:ascii="Times New Roman" w:hAnsi="Times New Roman" w:cs="Times New Roman"/>
        </w:rPr>
      </w:pPr>
    </w:p>
    <w:p w14:paraId="62432DEC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49F6CD6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6313F7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VIEW and INDEX were successfully created and verified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C3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995</Characters>
  <Lines>0</Lines>
  <Paragraphs>0</Paragraphs>
  <TotalTime>12</TotalTime>
  <ScaleCrop>false</ScaleCrop>
  <LinksUpToDate>false</LinksUpToDate>
  <CharactersWithSpaces>1149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2026-08-06T14:02:46Z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FE87DD8ECBE940D3AF5584586209F5DA_13</vt:lpwstr>
  </property>
</Properties>
</file>